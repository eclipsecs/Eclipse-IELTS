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8BB61" w14:textId="5614C53C" w:rsidR="001C1B9A" w:rsidRPr="00A042B6" w:rsidRDefault="001C1B9A" w:rsidP="00A70DEA">
      <w:pPr>
        <w:jc w:val="center"/>
        <w:rPr>
          <w:rFonts w:ascii="Helvetica" w:hAnsi="Helvetica" w:cs="Arial"/>
          <w:sz w:val="30"/>
          <w:szCs w:val="30"/>
          <w:vertAlign w:val="subscript"/>
        </w:rPr>
      </w:pPr>
    </w:p>
    <w:p w14:paraId="22A7C39C" w14:textId="1E7139EF" w:rsidR="001C1B9A" w:rsidRPr="00A042B6" w:rsidRDefault="00BE41C2" w:rsidP="00A70DEA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THE PHOENICIANS – ALMOST FORGOTTEN PEOPLE</w:t>
      </w:r>
    </w:p>
    <w:p w14:paraId="78C8516D" w14:textId="5DE79C77" w:rsidR="00BE41C2" w:rsidRPr="00A042B6" w:rsidRDefault="00BE41C2" w:rsidP="00BE41C2">
      <w:pPr>
        <w:jc w:val="both"/>
        <w:rPr>
          <w:rFonts w:ascii="Helvetica" w:hAnsi="Helvetica" w:cs="Arial"/>
          <w:sz w:val="30"/>
          <w:szCs w:val="30"/>
        </w:rPr>
      </w:pPr>
    </w:p>
    <w:p w14:paraId="196A76CC" w14:textId="11B9192B" w:rsidR="00BE41C2" w:rsidRPr="00A042B6" w:rsidRDefault="00BE41C2" w:rsidP="00BE41C2">
      <w:pPr>
        <w:numPr>
          <w:ilvl w:val="0"/>
          <w:numId w:val="13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Seafaring</w:t>
      </w:r>
    </w:p>
    <w:p w14:paraId="245D60B8" w14:textId="5367F550" w:rsidR="00BE41C2" w:rsidRPr="00A042B6" w:rsidRDefault="00BE41C2" w:rsidP="00BE41C2">
      <w:pPr>
        <w:numPr>
          <w:ilvl w:val="0"/>
          <w:numId w:val="13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Merchant</w:t>
      </w:r>
    </w:p>
    <w:p w14:paraId="0F28D92E" w14:textId="457E3636" w:rsidR="00BE41C2" w:rsidRPr="00A042B6" w:rsidRDefault="00BE41C2" w:rsidP="00BE41C2">
      <w:pPr>
        <w:numPr>
          <w:ilvl w:val="0"/>
          <w:numId w:val="13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Temple</w:t>
      </w:r>
    </w:p>
    <w:p w14:paraId="426BC3BD" w14:textId="63D0DC71" w:rsidR="00BE41C2" w:rsidRPr="00A042B6" w:rsidRDefault="00BE41C2" w:rsidP="00BE41C2">
      <w:pPr>
        <w:numPr>
          <w:ilvl w:val="0"/>
          <w:numId w:val="13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Craftsman</w:t>
      </w:r>
    </w:p>
    <w:p w14:paraId="10C5D6E7" w14:textId="352BB562" w:rsidR="00BE41C2" w:rsidRPr="00A042B6" w:rsidRDefault="00BE41C2" w:rsidP="00BE41C2">
      <w:pPr>
        <w:numPr>
          <w:ilvl w:val="0"/>
          <w:numId w:val="13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Timber</w:t>
      </w:r>
    </w:p>
    <w:p w14:paraId="7AF79F7F" w14:textId="4669A7AA" w:rsidR="00BE41C2" w:rsidRPr="00A042B6" w:rsidRDefault="00BE41C2" w:rsidP="00BE41C2">
      <w:pPr>
        <w:numPr>
          <w:ilvl w:val="0"/>
          <w:numId w:val="13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Partnership</w:t>
      </w:r>
    </w:p>
    <w:p w14:paraId="09CBB69F" w14:textId="07A04245" w:rsidR="00BE41C2" w:rsidRPr="00A042B6" w:rsidRDefault="00BE41C2" w:rsidP="00BE41C2">
      <w:pPr>
        <w:numPr>
          <w:ilvl w:val="0"/>
          <w:numId w:val="13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Ivory</w:t>
      </w:r>
    </w:p>
    <w:p w14:paraId="21D35DE8" w14:textId="0067852B" w:rsidR="00BE41C2" w:rsidRPr="00A042B6" w:rsidRDefault="00BE41C2" w:rsidP="00BE41C2">
      <w:pPr>
        <w:numPr>
          <w:ilvl w:val="0"/>
          <w:numId w:val="13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Commission</w:t>
      </w:r>
    </w:p>
    <w:p w14:paraId="6BDC0E6D" w14:textId="6CC64FE7" w:rsidR="00BE41C2" w:rsidRPr="00A042B6" w:rsidRDefault="00BE41C2" w:rsidP="00BE41C2">
      <w:pPr>
        <w:numPr>
          <w:ilvl w:val="0"/>
          <w:numId w:val="13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0EF44177" w14:textId="118EC9CF" w:rsidR="00BE41C2" w:rsidRPr="00A042B6" w:rsidRDefault="00BE41C2" w:rsidP="00BE41C2">
      <w:pPr>
        <w:numPr>
          <w:ilvl w:val="0"/>
          <w:numId w:val="13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2DE0B955" w14:textId="53217198" w:rsidR="00BE41C2" w:rsidRPr="00A042B6" w:rsidRDefault="00BE41C2" w:rsidP="00BE41C2">
      <w:pPr>
        <w:numPr>
          <w:ilvl w:val="0"/>
          <w:numId w:val="13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450FAC2F" w14:textId="5BE8943B" w:rsidR="00BE41C2" w:rsidRPr="00A042B6" w:rsidRDefault="00BE41C2" w:rsidP="00BE41C2">
      <w:pPr>
        <w:numPr>
          <w:ilvl w:val="0"/>
          <w:numId w:val="13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149A98E0" w14:textId="01A3F65B" w:rsidR="001C1B9A" w:rsidRPr="00A042B6" w:rsidRDefault="00BE41C2" w:rsidP="004B0054">
      <w:pPr>
        <w:numPr>
          <w:ilvl w:val="0"/>
          <w:numId w:val="13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  <w:r w:rsidR="00146ADD" w:rsidRPr="00A042B6">
        <w:rPr>
          <w:rFonts w:ascii="Helvetica" w:hAnsi="Helvetica" w:cs="Arial"/>
          <w:sz w:val="30"/>
          <w:szCs w:val="30"/>
        </w:rPr>
        <w:br w:type="page"/>
      </w:r>
    </w:p>
    <w:p w14:paraId="7D6EAECD" w14:textId="01669499" w:rsidR="001C1B9A" w:rsidRPr="00A042B6" w:rsidRDefault="00161552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THE UNIVERSITY OF LIFE</w:t>
      </w:r>
    </w:p>
    <w:p w14:paraId="575F6C1A" w14:textId="02C30CF7" w:rsidR="00161552" w:rsidRPr="00A042B6" w:rsidRDefault="00161552" w:rsidP="00161552">
      <w:pPr>
        <w:rPr>
          <w:rFonts w:ascii="Helvetica" w:hAnsi="Helvetica" w:cs="Arial"/>
          <w:sz w:val="30"/>
          <w:szCs w:val="30"/>
        </w:rPr>
      </w:pPr>
    </w:p>
    <w:p w14:paraId="1F3BFCE9" w14:textId="15A6E1E5" w:rsidR="00161552" w:rsidRPr="00A042B6" w:rsidRDefault="00161552" w:rsidP="00161552">
      <w:pPr>
        <w:numPr>
          <w:ilvl w:val="0"/>
          <w:numId w:val="2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</w:p>
    <w:p w14:paraId="3E34D479" w14:textId="3BEA6DD5" w:rsidR="00161552" w:rsidRPr="00A042B6" w:rsidRDefault="00161552" w:rsidP="00161552">
      <w:pPr>
        <w:numPr>
          <w:ilvl w:val="0"/>
          <w:numId w:val="2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2B8448B7" w14:textId="4EB3C94A" w:rsidR="00161552" w:rsidRPr="00A042B6" w:rsidRDefault="00161552" w:rsidP="00161552">
      <w:pPr>
        <w:numPr>
          <w:ilvl w:val="0"/>
          <w:numId w:val="2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</w:p>
    <w:p w14:paraId="623E03E2" w14:textId="2833BD02" w:rsidR="00161552" w:rsidRPr="00A042B6" w:rsidRDefault="00161552" w:rsidP="00161552">
      <w:pPr>
        <w:numPr>
          <w:ilvl w:val="0"/>
          <w:numId w:val="2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63E6C466" w14:textId="1C81A930" w:rsidR="00161552" w:rsidRPr="00A042B6" w:rsidRDefault="00161552" w:rsidP="00161552">
      <w:pPr>
        <w:numPr>
          <w:ilvl w:val="0"/>
          <w:numId w:val="2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35444665" w14:textId="58D66066" w:rsidR="00161552" w:rsidRPr="00A042B6" w:rsidRDefault="00161552" w:rsidP="00161552">
      <w:pPr>
        <w:numPr>
          <w:ilvl w:val="0"/>
          <w:numId w:val="2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VOLUNTARY WORK</w:t>
      </w:r>
    </w:p>
    <w:p w14:paraId="333D109B" w14:textId="682EDE04" w:rsidR="00161552" w:rsidRPr="00A042B6" w:rsidRDefault="00161552" w:rsidP="00161552">
      <w:pPr>
        <w:numPr>
          <w:ilvl w:val="0"/>
          <w:numId w:val="2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CONFIDENCE</w:t>
      </w:r>
    </w:p>
    <w:p w14:paraId="690831F1" w14:textId="403D6FD6" w:rsidR="00161552" w:rsidRPr="00A042B6" w:rsidRDefault="00161552" w:rsidP="00161552">
      <w:pPr>
        <w:numPr>
          <w:ilvl w:val="0"/>
          <w:numId w:val="2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EDUCATION</w:t>
      </w:r>
    </w:p>
    <w:p w14:paraId="0FF839E7" w14:textId="4EB8AF64" w:rsidR="00161552" w:rsidRPr="00A042B6" w:rsidRDefault="00161552" w:rsidP="00161552">
      <w:pPr>
        <w:numPr>
          <w:ilvl w:val="0"/>
          <w:numId w:val="2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INTERNATIONAL DEVELOPMENT</w:t>
      </w:r>
    </w:p>
    <w:p w14:paraId="1E2D6785" w14:textId="094635B8" w:rsidR="00161552" w:rsidRPr="00A042B6" w:rsidRDefault="00161552" w:rsidP="00161552">
      <w:pPr>
        <w:numPr>
          <w:ilvl w:val="0"/>
          <w:numId w:val="2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WORKING ABROAD</w:t>
      </w:r>
    </w:p>
    <w:p w14:paraId="6587939B" w14:textId="3A41A67A" w:rsidR="00161552" w:rsidRPr="00A042B6" w:rsidRDefault="00161552" w:rsidP="00161552">
      <w:pPr>
        <w:numPr>
          <w:ilvl w:val="0"/>
          <w:numId w:val="2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 FOCUS</w:t>
      </w:r>
    </w:p>
    <w:p w14:paraId="039C703D" w14:textId="3B2499C6" w:rsidR="00161552" w:rsidRPr="00A042B6" w:rsidRDefault="00161552" w:rsidP="00161552">
      <w:pPr>
        <w:numPr>
          <w:ilvl w:val="0"/>
          <w:numId w:val="2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YOUNG GIRLS</w:t>
      </w:r>
    </w:p>
    <w:p w14:paraId="2358C116" w14:textId="7A9F6717" w:rsidR="001C1B9A" w:rsidRPr="00A042B6" w:rsidRDefault="00161552" w:rsidP="008C3EED">
      <w:pPr>
        <w:numPr>
          <w:ilvl w:val="0"/>
          <w:numId w:val="2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GOALS</w:t>
      </w:r>
      <w:r w:rsidR="00146ADD" w:rsidRPr="00A042B6">
        <w:rPr>
          <w:rFonts w:ascii="Helvetica" w:hAnsi="Helvetica" w:cs="Arial"/>
          <w:sz w:val="30"/>
          <w:szCs w:val="30"/>
        </w:rPr>
        <w:br w:type="page"/>
      </w:r>
    </w:p>
    <w:p w14:paraId="38745F35" w14:textId="24991202" w:rsidR="001C1B9A" w:rsidRPr="00A042B6" w:rsidRDefault="00751E8A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THE PEOPLE OF ANCIENT EGYPT</w:t>
      </w:r>
    </w:p>
    <w:p w14:paraId="1F548BC7" w14:textId="09831BDA" w:rsidR="00751E8A" w:rsidRPr="00A042B6" w:rsidRDefault="00751E8A" w:rsidP="00751E8A">
      <w:pPr>
        <w:rPr>
          <w:rFonts w:ascii="Helvetica" w:hAnsi="Helvetica" w:cs="Arial"/>
          <w:sz w:val="30"/>
          <w:szCs w:val="30"/>
        </w:rPr>
      </w:pPr>
    </w:p>
    <w:p w14:paraId="05D02369" w14:textId="2F28F6D3" w:rsidR="00751E8A" w:rsidRPr="00A042B6" w:rsidRDefault="00751E8A" w:rsidP="00751E8A">
      <w:pPr>
        <w:numPr>
          <w:ilvl w:val="0"/>
          <w:numId w:val="2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CONDITIONS</w:t>
      </w:r>
    </w:p>
    <w:p w14:paraId="5191D451" w14:textId="5E8FC388" w:rsidR="00751E8A" w:rsidRPr="00A042B6" w:rsidRDefault="00751E8A" w:rsidP="00751E8A">
      <w:pPr>
        <w:numPr>
          <w:ilvl w:val="0"/>
          <w:numId w:val="2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CRAFTSMEN AND ARTISTS</w:t>
      </w:r>
    </w:p>
    <w:p w14:paraId="4C4D1FF5" w14:textId="5B80891F" w:rsidR="00751E8A" w:rsidRPr="00A042B6" w:rsidRDefault="00751E8A" w:rsidP="00751E8A">
      <w:pPr>
        <w:numPr>
          <w:ilvl w:val="0"/>
          <w:numId w:val="2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 SECURE LIVELIHOOD</w:t>
      </w:r>
    </w:p>
    <w:p w14:paraId="6D195A47" w14:textId="02AA2103" w:rsidR="00751E8A" w:rsidRPr="00A042B6" w:rsidRDefault="00751E8A" w:rsidP="00751E8A">
      <w:pPr>
        <w:numPr>
          <w:ilvl w:val="0"/>
          <w:numId w:val="2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THE GRAND GALLERY</w:t>
      </w:r>
    </w:p>
    <w:p w14:paraId="53C11242" w14:textId="5A80D673" w:rsidR="00751E8A" w:rsidRPr="00A042B6" w:rsidRDefault="00751E8A" w:rsidP="00751E8A">
      <w:pPr>
        <w:numPr>
          <w:ilvl w:val="0"/>
          <w:numId w:val="2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481 FEET</w:t>
      </w:r>
    </w:p>
    <w:p w14:paraId="1BAFCDD9" w14:textId="3F472DA5" w:rsidR="00751E8A" w:rsidRPr="00A042B6" w:rsidRDefault="00751E8A" w:rsidP="00751E8A">
      <w:pPr>
        <w:numPr>
          <w:ilvl w:val="0"/>
          <w:numId w:val="2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QUEEN’S CHAMBER</w:t>
      </w:r>
    </w:p>
    <w:p w14:paraId="28AEE1C5" w14:textId="0C28098A" w:rsidR="00751E8A" w:rsidRPr="00A042B6" w:rsidRDefault="00751E8A" w:rsidP="00751E8A">
      <w:pPr>
        <w:numPr>
          <w:ilvl w:val="0"/>
          <w:numId w:val="2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TWO AIR CHANNELS</w:t>
      </w:r>
    </w:p>
    <w:p w14:paraId="7702A22F" w14:textId="7A589BBC" w:rsidR="00751E8A" w:rsidRPr="00A042B6" w:rsidRDefault="00751E8A" w:rsidP="00751E8A">
      <w:pPr>
        <w:numPr>
          <w:ilvl w:val="0"/>
          <w:numId w:val="2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345B7BA6" w14:textId="5789337F" w:rsidR="00751E8A" w:rsidRPr="00A042B6" w:rsidRDefault="00751E8A" w:rsidP="00751E8A">
      <w:pPr>
        <w:numPr>
          <w:ilvl w:val="0"/>
          <w:numId w:val="2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</w:p>
    <w:p w14:paraId="45897BA2" w14:textId="660CD027" w:rsidR="00751E8A" w:rsidRPr="00A042B6" w:rsidRDefault="00751E8A" w:rsidP="00751E8A">
      <w:pPr>
        <w:numPr>
          <w:ilvl w:val="0"/>
          <w:numId w:val="2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149A4F1F" w14:textId="15E8457D" w:rsidR="00751E8A" w:rsidRPr="00A042B6" w:rsidRDefault="00751E8A" w:rsidP="00751E8A">
      <w:pPr>
        <w:numPr>
          <w:ilvl w:val="0"/>
          <w:numId w:val="2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0ABE8117" w14:textId="0690F7E4" w:rsidR="00751E8A" w:rsidRPr="00A042B6" w:rsidRDefault="00751E8A" w:rsidP="00751E8A">
      <w:pPr>
        <w:numPr>
          <w:ilvl w:val="0"/>
          <w:numId w:val="2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0C12DBF7" w14:textId="2CB44A9D" w:rsidR="001C1B9A" w:rsidRPr="00A042B6" w:rsidRDefault="00751E8A" w:rsidP="00DE060E">
      <w:pPr>
        <w:numPr>
          <w:ilvl w:val="0"/>
          <w:numId w:val="29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D</w:t>
      </w:r>
    </w:p>
    <w:p w14:paraId="678D974F" w14:textId="221BD012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0DD7F765" w14:textId="3FA0BBC4" w:rsidR="001C1B9A" w:rsidRPr="00A042B6" w:rsidRDefault="00586C7C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THIRD CULTURE KIDS</w:t>
      </w:r>
    </w:p>
    <w:p w14:paraId="14501E61" w14:textId="60AA3059" w:rsidR="00586C7C" w:rsidRPr="00A042B6" w:rsidRDefault="00586C7C" w:rsidP="00586C7C">
      <w:pPr>
        <w:rPr>
          <w:rFonts w:ascii="Helvetica" w:hAnsi="Helvetica" w:cs="Arial"/>
          <w:sz w:val="30"/>
          <w:szCs w:val="30"/>
        </w:rPr>
      </w:pPr>
    </w:p>
    <w:p w14:paraId="7C0DC09D" w14:textId="4C6212D3" w:rsidR="00586C7C" w:rsidRPr="00A042B6" w:rsidRDefault="00586C7C" w:rsidP="00586C7C">
      <w:pPr>
        <w:numPr>
          <w:ilvl w:val="0"/>
          <w:numId w:val="3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6978F3A7" w14:textId="37BC134D" w:rsidR="00586C7C" w:rsidRPr="00A042B6" w:rsidRDefault="00586C7C" w:rsidP="00586C7C">
      <w:pPr>
        <w:numPr>
          <w:ilvl w:val="0"/>
          <w:numId w:val="3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</w:p>
    <w:p w14:paraId="453D44BE" w14:textId="5660D3E2" w:rsidR="00586C7C" w:rsidRPr="00A042B6" w:rsidRDefault="00586C7C" w:rsidP="00586C7C">
      <w:pPr>
        <w:numPr>
          <w:ilvl w:val="0"/>
          <w:numId w:val="3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5BAD63A9" w14:textId="147EB147" w:rsidR="00586C7C" w:rsidRPr="00A042B6" w:rsidRDefault="00586C7C" w:rsidP="00586C7C">
      <w:pPr>
        <w:numPr>
          <w:ilvl w:val="0"/>
          <w:numId w:val="3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5B639E6C" w14:textId="5B301AA6" w:rsidR="00586C7C" w:rsidRPr="00A042B6" w:rsidRDefault="00586C7C" w:rsidP="00586C7C">
      <w:pPr>
        <w:numPr>
          <w:ilvl w:val="0"/>
          <w:numId w:val="3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</w:p>
    <w:p w14:paraId="5F7B42FF" w14:textId="5ECAB5B9" w:rsidR="00586C7C" w:rsidRPr="00A042B6" w:rsidRDefault="00586C7C" w:rsidP="00586C7C">
      <w:pPr>
        <w:numPr>
          <w:ilvl w:val="0"/>
          <w:numId w:val="3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21AA56F8" w14:textId="0830A514" w:rsidR="00586C7C" w:rsidRPr="00A042B6" w:rsidRDefault="00586C7C" w:rsidP="00586C7C">
      <w:pPr>
        <w:numPr>
          <w:ilvl w:val="0"/>
          <w:numId w:val="3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SEE LIFE</w:t>
      </w:r>
    </w:p>
    <w:p w14:paraId="4D39B6FF" w14:textId="67C53EDB" w:rsidR="00586C7C" w:rsidRPr="00A042B6" w:rsidRDefault="00586C7C" w:rsidP="00586C7C">
      <w:pPr>
        <w:numPr>
          <w:ilvl w:val="0"/>
          <w:numId w:val="3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FEAR</w:t>
      </w:r>
    </w:p>
    <w:p w14:paraId="15094D80" w14:textId="066DB175" w:rsidR="00586C7C" w:rsidRPr="00A042B6" w:rsidRDefault="00586C7C" w:rsidP="00586C7C">
      <w:pPr>
        <w:numPr>
          <w:ilvl w:val="0"/>
          <w:numId w:val="3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 CULTURAL CLASH</w:t>
      </w:r>
    </w:p>
    <w:p w14:paraId="393D9545" w14:textId="0D6C867A" w:rsidR="00586C7C" w:rsidRPr="00A042B6" w:rsidRDefault="00586C7C" w:rsidP="00586C7C">
      <w:pPr>
        <w:numPr>
          <w:ilvl w:val="0"/>
          <w:numId w:val="3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MOBILITY</w:t>
      </w:r>
    </w:p>
    <w:p w14:paraId="176FAEE5" w14:textId="2BEF67CE" w:rsidR="00586C7C" w:rsidRPr="00A042B6" w:rsidRDefault="00586C7C" w:rsidP="00586C7C">
      <w:pPr>
        <w:numPr>
          <w:ilvl w:val="0"/>
          <w:numId w:val="3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CCKs</w:t>
      </w:r>
    </w:p>
    <w:p w14:paraId="1A6E1691" w14:textId="72778BE2" w:rsidR="00586C7C" w:rsidRPr="00A042B6" w:rsidRDefault="00586C7C" w:rsidP="00586C7C">
      <w:pPr>
        <w:numPr>
          <w:ilvl w:val="0"/>
          <w:numId w:val="3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DIVERSITY AND IDENTITY</w:t>
      </w:r>
    </w:p>
    <w:p w14:paraId="25082431" w14:textId="633919CC" w:rsidR="001C1B9A" w:rsidRPr="00A042B6" w:rsidRDefault="00586C7C" w:rsidP="00586C7C">
      <w:pPr>
        <w:numPr>
          <w:ilvl w:val="0"/>
          <w:numId w:val="3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SHARED EXPERIENCE</w:t>
      </w:r>
      <w:r w:rsidR="00146ADD" w:rsidRPr="00A042B6">
        <w:rPr>
          <w:rFonts w:ascii="Helvetica" w:hAnsi="Helvetica" w:cs="Arial"/>
          <w:sz w:val="30"/>
          <w:szCs w:val="30"/>
        </w:rPr>
        <w:br w:type="page"/>
      </w:r>
    </w:p>
    <w:p w14:paraId="01AEC1B1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Keystone species</w:t>
      </w:r>
    </w:p>
    <w:p w14:paraId="330BE0DB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626CFDD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iv</w:t>
      </w:r>
    </w:p>
    <w:p w14:paraId="544F82D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ix</w:t>
      </w:r>
    </w:p>
    <w:p w14:paraId="6DFE45A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vii</w:t>
      </w:r>
    </w:p>
    <w:p w14:paraId="40E534E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ii</w:t>
      </w:r>
    </w:p>
    <w:p w14:paraId="7EDCB80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5 </w:t>
      </w:r>
      <w:proofErr w:type="spellStart"/>
      <w:r w:rsidRPr="00A042B6">
        <w:rPr>
          <w:rFonts w:ascii="Helvetica" w:hAnsi="Helvetica" w:cs="Arial"/>
          <w:sz w:val="30"/>
          <w:szCs w:val="30"/>
        </w:rPr>
        <w:t>i</w:t>
      </w:r>
      <w:proofErr w:type="spellEnd"/>
    </w:p>
    <w:p w14:paraId="51E5947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x</w:t>
      </w:r>
    </w:p>
    <w:p w14:paraId="66242FA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v</w:t>
      </w:r>
    </w:p>
    <w:p w14:paraId="4627403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food production</w:t>
      </w:r>
    </w:p>
    <w:p w14:paraId="196B2C4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strength and stability</w:t>
      </w:r>
    </w:p>
    <w:p w14:paraId="5692642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dramatic decline</w:t>
      </w:r>
    </w:p>
    <w:p w14:paraId="75C61E1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otter populations</w:t>
      </w:r>
    </w:p>
    <w:p w14:paraId="10CA3C8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A</w:t>
      </w:r>
    </w:p>
    <w:p w14:paraId="5A9B184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C</w:t>
      </w:r>
    </w:p>
    <w:p w14:paraId="7729EFCB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018A17A6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Life on Mars</w:t>
      </w:r>
    </w:p>
    <w:p w14:paraId="66281013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301A6C6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No</w:t>
      </w:r>
    </w:p>
    <w:p w14:paraId="7F3AC4F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Yes</w:t>
      </w:r>
    </w:p>
    <w:p w14:paraId="4E5EAA6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Yes</w:t>
      </w:r>
    </w:p>
    <w:p w14:paraId="10F1816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No</w:t>
      </w:r>
    </w:p>
    <w:p w14:paraId="19B995B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Yes</w:t>
      </w:r>
    </w:p>
    <w:p w14:paraId="2779E12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D</w:t>
      </w:r>
    </w:p>
    <w:p w14:paraId="45C4F0C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A</w:t>
      </w:r>
    </w:p>
    <w:p w14:paraId="19752E3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C</w:t>
      </w:r>
    </w:p>
    <w:p w14:paraId="321F0BD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C</w:t>
      </w:r>
    </w:p>
    <w:p w14:paraId="6668B9E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I</w:t>
      </w:r>
    </w:p>
    <w:p w14:paraId="606216E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A</w:t>
      </w:r>
    </w:p>
    <w:p w14:paraId="5F9CCEF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C</w:t>
      </w:r>
    </w:p>
    <w:p w14:paraId="59D6611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B</w:t>
      </w:r>
    </w:p>
    <w:p w14:paraId="5E340B0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 D</w:t>
      </w:r>
    </w:p>
    <w:p w14:paraId="48334D83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44174CD0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Russian boreal forests and wild grasses could combat climate change</w:t>
      </w:r>
    </w:p>
    <w:p w14:paraId="763B23AA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21C9869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E</w:t>
      </w:r>
    </w:p>
    <w:p w14:paraId="029F77C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A</w:t>
      </w:r>
    </w:p>
    <w:p w14:paraId="3717E8F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B</w:t>
      </w:r>
    </w:p>
    <w:p w14:paraId="14965DD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E</w:t>
      </w:r>
    </w:p>
    <w:p w14:paraId="7BD7EE7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B</w:t>
      </w:r>
    </w:p>
    <w:p w14:paraId="46D116A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D</w:t>
      </w:r>
    </w:p>
    <w:p w14:paraId="01EBAA5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B</w:t>
      </w:r>
    </w:p>
    <w:p w14:paraId="21F4AD2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A</w:t>
      </w:r>
    </w:p>
    <w:p w14:paraId="0F65D41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C</w:t>
      </w:r>
    </w:p>
    <w:p w14:paraId="7601673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agricultural lands</w:t>
      </w:r>
    </w:p>
    <w:p w14:paraId="70FCE19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ethanol</w:t>
      </w:r>
    </w:p>
    <w:p w14:paraId="782A6E0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coal-fueled</w:t>
      </w:r>
    </w:p>
    <w:p w14:paraId="12C535C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clean electricity</w:t>
      </w:r>
    </w:p>
    <w:p w14:paraId="3A918724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0D4D3851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30AF9D72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Making a loss is the height of fashion</w:t>
      </w:r>
    </w:p>
    <w:p w14:paraId="205B3C34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4CB956F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C</w:t>
      </w:r>
    </w:p>
    <w:p w14:paraId="755C36F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A</w:t>
      </w:r>
    </w:p>
    <w:p w14:paraId="08265ED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D</w:t>
      </w:r>
    </w:p>
    <w:p w14:paraId="4F84293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A</w:t>
      </w:r>
    </w:p>
    <w:p w14:paraId="50C216C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B</w:t>
      </w:r>
    </w:p>
    <w:p w14:paraId="7389AA6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Yes</w:t>
      </w:r>
    </w:p>
    <w:p w14:paraId="618A4B3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No</w:t>
      </w:r>
    </w:p>
    <w:p w14:paraId="5CAA113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Not Given</w:t>
      </w:r>
    </w:p>
    <w:p w14:paraId="7281388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Yes</w:t>
      </w:r>
    </w:p>
    <w:p w14:paraId="28727AD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No</w:t>
      </w:r>
    </w:p>
    <w:p w14:paraId="3AE07CF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D</w:t>
      </w:r>
    </w:p>
    <w:p w14:paraId="47B26A1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F</w:t>
      </w:r>
    </w:p>
    <w:p w14:paraId="2E1AA21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B</w:t>
      </w:r>
    </w:p>
    <w:p w14:paraId="67516B8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 A</w:t>
      </w:r>
    </w:p>
    <w:p w14:paraId="012557DA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1A7ADCBE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261EF8FB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Plastics the early years</w:t>
      </w:r>
    </w:p>
    <w:p w14:paraId="1F27824C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72D3B1A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C</w:t>
      </w:r>
    </w:p>
    <w:p w14:paraId="48703F5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G</w:t>
      </w:r>
    </w:p>
    <w:p w14:paraId="19B870D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A</w:t>
      </w:r>
    </w:p>
    <w:p w14:paraId="60523FC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H</w:t>
      </w:r>
    </w:p>
    <w:p w14:paraId="3EAB0B9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E</w:t>
      </w:r>
    </w:p>
    <w:p w14:paraId="0B970AB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B</w:t>
      </w:r>
    </w:p>
    <w:p w14:paraId="5A36834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pressure</w:t>
      </w:r>
    </w:p>
    <w:p w14:paraId="05873DD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reaction</w:t>
      </w:r>
    </w:p>
    <w:p w14:paraId="37974F8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leak</w:t>
      </w:r>
    </w:p>
    <w:p w14:paraId="14041E5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compressor</w:t>
      </w:r>
    </w:p>
    <w:p w14:paraId="079E6E9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coating</w:t>
      </w:r>
    </w:p>
    <w:p w14:paraId="54392F6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insulation</w:t>
      </w:r>
    </w:p>
    <w:p w14:paraId="5974D25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planes</w:t>
      </w:r>
    </w:p>
    <w:p w14:paraId="17992035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56644CD4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1F61B417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 brief history of dreams</w:t>
      </w:r>
    </w:p>
    <w:p w14:paraId="572438F7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4217C0A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D</w:t>
      </w:r>
    </w:p>
    <w:p w14:paraId="1FCFD72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B</w:t>
      </w:r>
    </w:p>
    <w:p w14:paraId="7A8256F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B</w:t>
      </w:r>
    </w:p>
    <w:p w14:paraId="47DB421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E</w:t>
      </w:r>
    </w:p>
    <w:p w14:paraId="562E89A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C</w:t>
      </w:r>
    </w:p>
    <w:p w14:paraId="19CF331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A</w:t>
      </w:r>
    </w:p>
    <w:p w14:paraId="546F786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B</w:t>
      </w:r>
    </w:p>
    <w:p w14:paraId="445573C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H</w:t>
      </w:r>
    </w:p>
    <w:p w14:paraId="105ED4F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E</w:t>
      </w:r>
    </w:p>
    <w:p w14:paraId="44BD4AE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F</w:t>
      </w:r>
    </w:p>
    <w:p w14:paraId="7065D33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J</w:t>
      </w:r>
    </w:p>
    <w:p w14:paraId="71A06F3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D</w:t>
      </w:r>
    </w:p>
    <w:p w14:paraId="6E2AD11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G</w:t>
      </w:r>
    </w:p>
    <w:p w14:paraId="16C2FCF6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6D9EAA1A" w14:textId="77777777" w:rsidR="001C1B9A" w:rsidRPr="00A042B6" w:rsidRDefault="001C1B9A">
      <w:pPr>
        <w:rPr>
          <w:rFonts w:ascii="Helvetica" w:hAnsi="Helvetica" w:cs="Arial"/>
          <w:sz w:val="30"/>
          <w:szCs w:val="30"/>
        </w:rPr>
      </w:pPr>
    </w:p>
    <w:p w14:paraId="6E6E6267" w14:textId="77777777" w:rsidR="001C1B9A" w:rsidRPr="00A042B6" w:rsidRDefault="001C1B9A">
      <w:pPr>
        <w:rPr>
          <w:rFonts w:ascii="Helvetica" w:hAnsi="Helvetica" w:cs="Arial"/>
          <w:sz w:val="30"/>
          <w:szCs w:val="30"/>
        </w:rPr>
      </w:pPr>
    </w:p>
    <w:p w14:paraId="605423D8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Australian Parrots and their adaptation to habitat change</w:t>
      </w:r>
    </w:p>
    <w:p w14:paraId="5190A4B4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4ABDFAA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14. I</w:t>
      </w:r>
    </w:p>
    <w:p w14:paraId="2F48134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15. F</w:t>
      </w:r>
    </w:p>
    <w:p w14:paraId="23E2893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16. G</w:t>
      </w:r>
    </w:p>
    <w:p w14:paraId="6A1E261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17. D</w:t>
      </w:r>
    </w:p>
    <w:p w14:paraId="0CA54D4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18. C</w:t>
      </w:r>
    </w:p>
    <w:p w14:paraId="2EA1FA3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19. H</w:t>
      </w:r>
    </w:p>
    <w:p w14:paraId="295CB0B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20. C</w:t>
      </w:r>
    </w:p>
    <w:p w14:paraId="4AF02EB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21. D</w:t>
      </w:r>
    </w:p>
    <w:p w14:paraId="00D546A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22. B</w:t>
      </w:r>
    </w:p>
    <w:p w14:paraId="34E1B122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3FA2A1E5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 xml:space="preserve">It was that summer, scientists now </w:t>
      </w:r>
      <w:proofErr w:type="spellStart"/>
      <w:r w:rsidRPr="00A042B6">
        <w:rPr>
          <w:rFonts w:ascii="Helvetica" w:hAnsi="Helvetica" w:cs="Arial"/>
          <w:sz w:val="30"/>
          <w:szCs w:val="30"/>
        </w:rPr>
        <w:t>realise</w:t>
      </w:r>
      <w:proofErr w:type="spellEnd"/>
      <w:r w:rsidRPr="00A042B6">
        <w:rPr>
          <w:rFonts w:ascii="Helvetica" w:hAnsi="Helvetica" w:cs="Arial"/>
          <w:sz w:val="30"/>
          <w:szCs w:val="30"/>
        </w:rPr>
        <w:t>.</w:t>
      </w:r>
    </w:p>
    <w:p w14:paraId="4D2CE39D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39BB55F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14. T</w:t>
      </w:r>
    </w:p>
    <w:p w14:paraId="6971FE2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15. T</w:t>
      </w:r>
    </w:p>
    <w:p w14:paraId="3BC9703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16. NG</w:t>
      </w:r>
    </w:p>
    <w:p w14:paraId="643D257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17. F</w:t>
      </w:r>
    </w:p>
    <w:p w14:paraId="322A24B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18. T</w:t>
      </w:r>
    </w:p>
    <w:p w14:paraId="01B601F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19. NG</w:t>
      </w:r>
    </w:p>
    <w:p w14:paraId="6056505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20. 1776 and 1995</w:t>
      </w:r>
    </w:p>
    <w:p w14:paraId="3D4383D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21. 2003 Floods</w:t>
      </w:r>
    </w:p>
    <w:p w14:paraId="289D896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22. 1856</w:t>
      </w:r>
    </w:p>
    <w:p w14:paraId="0F118B0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23. 1990</w:t>
      </w:r>
    </w:p>
    <w:p w14:paraId="79CF90E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24. 500</w:t>
      </w:r>
    </w:p>
    <w:p w14:paraId="4FF55FF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25. France</w:t>
      </w:r>
    </w:p>
    <w:p w14:paraId="38F0B9B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26. D</w:t>
      </w:r>
    </w:p>
    <w:p w14:paraId="23BCC954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62988DDA" w14:textId="7455F9B5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</w:r>
      <w:r w:rsidR="00BF5E3B" w:rsidRPr="00A042B6">
        <w:rPr>
          <w:rFonts w:ascii="Helvetica" w:hAnsi="Helvetica" w:cs="Arial"/>
          <w:sz w:val="30"/>
          <w:szCs w:val="30"/>
        </w:rPr>
        <w:t>BONDI</w:t>
      </w:r>
    </w:p>
    <w:p w14:paraId="21598C31" w14:textId="0363FBF6" w:rsidR="00BF5E3B" w:rsidRPr="00A042B6" w:rsidRDefault="00BF5E3B" w:rsidP="00BF5E3B">
      <w:pPr>
        <w:rPr>
          <w:rFonts w:ascii="Helvetica" w:hAnsi="Helvetica" w:cs="Arial"/>
          <w:sz w:val="30"/>
          <w:szCs w:val="30"/>
        </w:rPr>
      </w:pPr>
    </w:p>
    <w:p w14:paraId="2DC5BCC6" w14:textId="05CF97FC" w:rsidR="00BF5E3B" w:rsidRPr="00A042B6" w:rsidRDefault="00BF5E3B" w:rsidP="00BF5E3B">
      <w:pPr>
        <w:numPr>
          <w:ilvl w:val="0"/>
          <w:numId w:val="1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08064E34" w14:textId="0563DAAD" w:rsidR="00BF5E3B" w:rsidRPr="00A042B6" w:rsidRDefault="00BF5E3B" w:rsidP="00BF5E3B">
      <w:pPr>
        <w:numPr>
          <w:ilvl w:val="0"/>
          <w:numId w:val="1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</w:p>
    <w:p w14:paraId="62C8DCA9" w14:textId="3EA197AB" w:rsidR="00BF5E3B" w:rsidRPr="00A042B6" w:rsidRDefault="00BF5E3B" w:rsidP="00BF5E3B">
      <w:pPr>
        <w:numPr>
          <w:ilvl w:val="0"/>
          <w:numId w:val="1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5844429A" w14:textId="2E593CAC" w:rsidR="00BF5E3B" w:rsidRPr="00A042B6" w:rsidRDefault="00BF5E3B" w:rsidP="00BF5E3B">
      <w:pPr>
        <w:numPr>
          <w:ilvl w:val="0"/>
          <w:numId w:val="1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30794E6E" w14:textId="3DFB7106" w:rsidR="00BF5E3B" w:rsidRPr="00A042B6" w:rsidRDefault="00BF5E3B" w:rsidP="00BF5E3B">
      <w:pPr>
        <w:numPr>
          <w:ilvl w:val="0"/>
          <w:numId w:val="1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722BBCC2" w14:textId="1A511397" w:rsidR="00BF5E3B" w:rsidRPr="00A042B6" w:rsidRDefault="00BF5E3B" w:rsidP="00BF5E3B">
      <w:pPr>
        <w:numPr>
          <w:ilvl w:val="0"/>
          <w:numId w:val="1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3369387C" w14:textId="6A041191" w:rsidR="00BF5E3B" w:rsidRPr="00A042B6" w:rsidRDefault="00BF5E3B" w:rsidP="00BF5E3B">
      <w:pPr>
        <w:numPr>
          <w:ilvl w:val="0"/>
          <w:numId w:val="1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Tram</w:t>
      </w:r>
    </w:p>
    <w:p w14:paraId="3922CBB5" w14:textId="1B6DD2CA" w:rsidR="00BF5E3B" w:rsidRPr="00A042B6" w:rsidRDefault="00BF5E3B" w:rsidP="00BF5E3B">
      <w:pPr>
        <w:numPr>
          <w:ilvl w:val="0"/>
          <w:numId w:val="1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Manly</w:t>
      </w:r>
    </w:p>
    <w:p w14:paraId="09D5A6C8" w14:textId="6D8A47E7" w:rsidR="00BF5E3B" w:rsidRPr="00A042B6" w:rsidRDefault="00BF5E3B" w:rsidP="00BF5E3B">
      <w:pPr>
        <w:numPr>
          <w:ilvl w:val="0"/>
          <w:numId w:val="1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Bondi</w:t>
      </w:r>
    </w:p>
    <w:p w14:paraId="04F6A744" w14:textId="1E90F962" w:rsidR="00BF5E3B" w:rsidRPr="00A042B6" w:rsidRDefault="00BF5E3B" w:rsidP="00BF5E3B">
      <w:pPr>
        <w:numPr>
          <w:ilvl w:val="0"/>
          <w:numId w:val="1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1954</w:t>
      </w:r>
    </w:p>
    <w:p w14:paraId="3ABBE75D" w14:textId="2161D085" w:rsidR="00BF5E3B" w:rsidRPr="00A042B6" w:rsidRDefault="00BF5E3B" w:rsidP="00BF5E3B">
      <w:pPr>
        <w:numPr>
          <w:ilvl w:val="0"/>
          <w:numId w:val="1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Film (industry)</w:t>
      </w:r>
    </w:p>
    <w:p w14:paraId="408944E6" w14:textId="3614AD5A" w:rsidR="00BF5E3B" w:rsidRPr="00A042B6" w:rsidRDefault="00BF5E3B" w:rsidP="00BF5E3B">
      <w:pPr>
        <w:numPr>
          <w:ilvl w:val="0"/>
          <w:numId w:val="1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Beach volleyball</w:t>
      </w:r>
    </w:p>
    <w:p w14:paraId="2F7ABB43" w14:textId="79AED111" w:rsidR="00BF5E3B" w:rsidRPr="00A042B6" w:rsidRDefault="00BF5E3B" w:rsidP="00BF5E3B">
      <w:pPr>
        <w:numPr>
          <w:ilvl w:val="0"/>
          <w:numId w:val="1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Environment</w:t>
      </w:r>
    </w:p>
    <w:p w14:paraId="5E877AC0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4640E532" w14:textId="77777777" w:rsidR="00BF5E3B" w:rsidRPr="00A042B6" w:rsidRDefault="00BF5E3B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7A48F22E" w14:textId="42976D1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Music Mind</w:t>
      </w:r>
    </w:p>
    <w:p w14:paraId="03F60B08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6EA4403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14. G</w:t>
      </w:r>
    </w:p>
    <w:p w14:paraId="107B061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15. A</w:t>
      </w:r>
    </w:p>
    <w:p w14:paraId="1DBEF29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16. F</w:t>
      </w:r>
    </w:p>
    <w:p w14:paraId="4163211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17. H</w:t>
      </w:r>
    </w:p>
    <w:p w14:paraId="4FB0692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18. wrist</w:t>
      </w:r>
    </w:p>
    <w:p w14:paraId="48F9F90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19. emotions</w:t>
      </w:r>
    </w:p>
    <w:p w14:paraId="3F99F1E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20. entertained</w:t>
      </w:r>
    </w:p>
    <w:p w14:paraId="154D41A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21. Challenging</w:t>
      </w:r>
    </w:p>
    <w:p w14:paraId="212E7FA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22. D</w:t>
      </w:r>
    </w:p>
    <w:p w14:paraId="2D4775A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23. A</w:t>
      </w:r>
    </w:p>
    <w:p w14:paraId="462427D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24. B</w:t>
      </w:r>
    </w:p>
    <w:p w14:paraId="2526927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25. C</w:t>
      </w:r>
    </w:p>
    <w:p w14:paraId="6881F2F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26. B</w:t>
      </w:r>
    </w:p>
    <w:p w14:paraId="248F941C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12BBFE3A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Inside the mind of a fan</w:t>
      </w:r>
    </w:p>
    <w:p w14:paraId="5F60DAB9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3E1E5F3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27. F</w:t>
      </w:r>
    </w:p>
    <w:p w14:paraId="61A3104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28. B</w:t>
      </w:r>
    </w:p>
    <w:p w14:paraId="48CC5F3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29. E</w:t>
      </w:r>
    </w:p>
    <w:p w14:paraId="66B43FE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30. C</w:t>
      </w:r>
    </w:p>
    <w:p w14:paraId="26F5A8A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31. D</w:t>
      </w:r>
    </w:p>
    <w:p w14:paraId="770A968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32. E</w:t>
      </w:r>
    </w:p>
    <w:p w14:paraId="52901F5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33. C</w:t>
      </w:r>
    </w:p>
    <w:p w14:paraId="13E4FEA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34. A</w:t>
      </w:r>
    </w:p>
    <w:p w14:paraId="6EB364A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35. C</w:t>
      </w:r>
    </w:p>
    <w:p w14:paraId="19C1774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36. YES</w:t>
      </w:r>
    </w:p>
    <w:p w14:paraId="5FD3107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37. NO</w:t>
      </w:r>
    </w:p>
    <w:p w14:paraId="3BC8313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38. NO</w:t>
      </w:r>
    </w:p>
    <w:p w14:paraId="01C7257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39. NG</w:t>
      </w:r>
    </w:p>
    <w:p w14:paraId="2C6B566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40. YES</w:t>
      </w:r>
    </w:p>
    <w:p w14:paraId="6E79F632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50A7E43F" w14:textId="090330EC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</w:r>
      <w:r w:rsidR="00B76C6E" w:rsidRPr="00A042B6">
        <w:rPr>
          <w:rFonts w:ascii="Helvetica" w:hAnsi="Helvetica" w:cs="Arial"/>
          <w:sz w:val="30"/>
          <w:szCs w:val="30"/>
        </w:rPr>
        <w:t>COMPUTER GAMES FOR PRESCHOOLERS: NINTENDO’S RESEARCH AND DESIGN PROCESS</w:t>
      </w:r>
    </w:p>
    <w:p w14:paraId="5A788D1F" w14:textId="5DCAD1BA" w:rsidR="00B76C6E" w:rsidRPr="00A042B6" w:rsidRDefault="00B76C6E" w:rsidP="00B76C6E">
      <w:pPr>
        <w:rPr>
          <w:rFonts w:ascii="Helvetica" w:hAnsi="Helvetica" w:cs="Arial"/>
          <w:sz w:val="30"/>
          <w:szCs w:val="30"/>
        </w:rPr>
      </w:pPr>
    </w:p>
    <w:p w14:paraId="48DCA2E3" w14:textId="3B4B7149" w:rsidR="00B76C6E" w:rsidRPr="00A042B6" w:rsidRDefault="00B76C6E" w:rsidP="00B76C6E">
      <w:pPr>
        <w:numPr>
          <w:ilvl w:val="0"/>
          <w:numId w:val="1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Abilities</w:t>
      </w:r>
    </w:p>
    <w:p w14:paraId="564FE871" w14:textId="518FAAE2" w:rsidR="00B76C6E" w:rsidRPr="00A042B6" w:rsidRDefault="00B76C6E" w:rsidP="00B76C6E">
      <w:pPr>
        <w:numPr>
          <w:ilvl w:val="0"/>
          <w:numId w:val="1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Parents</w:t>
      </w:r>
    </w:p>
    <w:p w14:paraId="28795D36" w14:textId="496CC56A" w:rsidR="00B76C6E" w:rsidRPr="00A042B6" w:rsidRDefault="00B76C6E" w:rsidP="00B76C6E">
      <w:pPr>
        <w:numPr>
          <w:ilvl w:val="0"/>
          <w:numId w:val="1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Marvels</w:t>
      </w:r>
    </w:p>
    <w:p w14:paraId="51874DE3" w14:textId="3CF27953" w:rsidR="00B76C6E" w:rsidRPr="00A042B6" w:rsidRDefault="00B76C6E" w:rsidP="00B76C6E">
      <w:pPr>
        <w:numPr>
          <w:ilvl w:val="0"/>
          <w:numId w:val="1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Peers</w:t>
      </w:r>
    </w:p>
    <w:p w14:paraId="34944EC5" w14:textId="2D156528" w:rsidR="00B76C6E" w:rsidRPr="00A042B6" w:rsidRDefault="00B76C6E" w:rsidP="00B76C6E">
      <w:pPr>
        <w:numPr>
          <w:ilvl w:val="0"/>
          <w:numId w:val="1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Experienced</w:t>
      </w:r>
    </w:p>
    <w:p w14:paraId="714A7E3D" w14:textId="573764E0" w:rsidR="00B76C6E" w:rsidRPr="00A042B6" w:rsidRDefault="00B76C6E" w:rsidP="00B76C6E">
      <w:pPr>
        <w:numPr>
          <w:ilvl w:val="0"/>
          <w:numId w:val="1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</w:p>
    <w:p w14:paraId="0325C284" w14:textId="042E02F4" w:rsidR="00B76C6E" w:rsidRPr="00A042B6" w:rsidRDefault="00B76C6E" w:rsidP="00B76C6E">
      <w:pPr>
        <w:numPr>
          <w:ilvl w:val="0"/>
          <w:numId w:val="1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</w:p>
    <w:p w14:paraId="7433F965" w14:textId="28A22643" w:rsidR="00B76C6E" w:rsidRPr="00A042B6" w:rsidRDefault="00B76C6E" w:rsidP="00B76C6E">
      <w:pPr>
        <w:numPr>
          <w:ilvl w:val="0"/>
          <w:numId w:val="1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6FA2ADFB" w14:textId="1E1C54B3" w:rsidR="00B76C6E" w:rsidRPr="00A042B6" w:rsidRDefault="00B76C6E" w:rsidP="00B76C6E">
      <w:pPr>
        <w:numPr>
          <w:ilvl w:val="0"/>
          <w:numId w:val="1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3FEA1930" w14:textId="3BB7A418" w:rsidR="00B76C6E" w:rsidRPr="00A042B6" w:rsidRDefault="00B76C6E" w:rsidP="00B76C6E">
      <w:pPr>
        <w:numPr>
          <w:ilvl w:val="0"/>
          <w:numId w:val="1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FIRM</w:t>
      </w:r>
    </w:p>
    <w:p w14:paraId="0F1EFD1F" w14:textId="606AED0B" w:rsidR="00B76C6E" w:rsidRPr="00A042B6" w:rsidRDefault="00B76C6E" w:rsidP="00B76C6E">
      <w:pPr>
        <w:numPr>
          <w:ilvl w:val="0"/>
          <w:numId w:val="1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SIMPLICITY</w:t>
      </w:r>
    </w:p>
    <w:p w14:paraId="0114977E" w14:textId="5F4B3919" w:rsidR="00B76C6E" w:rsidRPr="00A042B6" w:rsidRDefault="00B76C6E" w:rsidP="00B76C6E">
      <w:pPr>
        <w:numPr>
          <w:ilvl w:val="0"/>
          <w:numId w:val="1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FULL VERSION</w:t>
      </w:r>
    </w:p>
    <w:p w14:paraId="3F502980" w14:textId="03EC6769" w:rsidR="001C1B9A" w:rsidRPr="00A042B6" w:rsidRDefault="00B76C6E" w:rsidP="00B76C6E">
      <w:pPr>
        <w:numPr>
          <w:ilvl w:val="0"/>
          <w:numId w:val="18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FEEDBACK</w:t>
      </w:r>
      <w:r w:rsidR="00146ADD" w:rsidRPr="00A042B6">
        <w:rPr>
          <w:rFonts w:ascii="Helvetica" w:hAnsi="Helvetica" w:cs="Arial"/>
          <w:sz w:val="30"/>
          <w:szCs w:val="30"/>
        </w:rPr>
        <w:br w:type="page"/>
      </w:r>
    </w:p>
    <w:p w14:paraId="238DE0FC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Why good ideas fail</w:t>
      </w:r>
    </w:p>
    <w:p w14:paraId="37A9ED87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7900BB2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1. T</w:t>
      </w:r>
    </w:p>
    <w:p w14:paraId="6057E45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2. T</w:t>
      </w:r>
    </w:p>
    <w:p w14:paraId="0AFAEB9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3. NG</w:t>
      </w:r>
    </w:p>
    <w:p w14:paraId="67F39A7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4. NG</w:t>
      </w:r>
    </w:p>
    <w:p w14:paraId="665236D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5. F</w:t>
      </w:r>
    </w:p>
    <w:p w14:paraId="496B6B4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6. surface</w:t>
      </w:r>
    </w:p>
    <w:p w14:paraId="56FC009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7. weight loss</w:t>
      </w:r>
    </w:p>
    <w:p w14:paraId="65A8EB1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8. name</w:t>
      </w:r>
    </w:p>
    <w:p w14:paraId="4E4606D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9. container</w:t>
      </w:r>
    </w:p>
    <w:p w14:paraId="6DC89EF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10. </w:t>
      </w:r>
      <w:proofErr w:type="spellStart"/>
      <w:r w:rsidRPr="00A042B6">
        <w:rPr>
          <w:rFonts w:ascii="Helvetica" w:hAnsi="Helvetica" w:cs="Arial"/>
          <w:sz w:val="30"/>
          <w:szCs w:val="30"/>
        </w:rPr>
        <w:t>behaviour</w:t>
      </w:r>
      <w:proofErr w:type="spellEnd"/>
    </w:p>
    <w:p w14:paraId="712E79C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11. focus groups</w:t>
      </w:r>
    </w:p>
    <w:p w14:paraId="2BE2C2F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12. simple surveys</w:t>
      </w:r>
    </w:p>
    <w:p w14:paraId="6F787DC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13. instincts</w:t>
      </w:r>
    </w:p>
    <w:p w14:paraId="5E5E7339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5611B479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Violins</w:t>
      </w:r>
    </w:p>
    <w:p w14:paraId="53B17A6C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563F79E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14. v</w:t>
      </w:r>
    </w:p>
    <w:p w14:paraId="66A1ACC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15. vii</w:t>
      </w:r>
    </w:p>
    <w:p w14:paraId="407B94C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16. vi</w:t>
      </w:r>
    </w:p>
    <w:p w14:paraId="2DD3004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17. viii</w:t>
      </w:r>
    </w:p>
    <w:p w14:paraId="1C78235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18. </w:t>
      </w:r>
      <w:proofErr w:type="spellStart"/>
      <w:r w:rsidRPr="00A042B6">
        <w:rPr>
          <w:rFonts w:ascii="Helvetica" w:hAnsi="Helvetica" w:cs="Arial"/>
          <w:sz w:val="30"/>
          <w:szCs w:val="30"/>
        </w:rPr>
        <w:t>i</w:t>
      </w:r>
      <w:proofErr w:type="spellEnd"/>
    </w:p>
    <w:p w14:paraId="06CD38C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19. ix</w:t>
      </w:r>
    </w:p>
    <w:p w14:paraId="60069BC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20. iii</w:t>
      </w:r>
    </w:p>
    <w:p w14:paraId="68BF3B7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21. skills</w:t>
      </w:r>
    </w:p>
    <w:p w14:paraId="0A96866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22.  castles</w:t>
      </w:r>
    </w:p>
    <w:p w14:paraId="6384213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23. ovens</w:t>
      </w:r>
    </w:p>
    <w:p w14:paraId="2D4C729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24. chemicals</w:t>
      </w:r>
    </w:p>
    <w:p w14:paraId="0E09D26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25. A</w:t>
      </w:r>
    </w:p>
    <w:p w14:paraId="145B23D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26. G</w:t>
      </w:r>
    </w:p>
    <w:p w14:paraId="0D0F8C2D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1DD6AF91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Why should we study history?</w:t>
      </w:r>
    </w:p>
    <w:p w14:paraId="14BD982F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0B3BF24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1. B</w:t>
      </w:r>
    </w:p>
    <w:p w14:paraId="1012F60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2. F</w:t>
      </w:r>
    </w:p>
    <w:p w14:paraId="7F84AFD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3. C</w:t>
      </w:r>
    </w:p>
    <w:p w14:paraId="24A05D1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4. D</w:t>
      </w:r>
    </w:p>
    <w:p w14:paraId="350B3A5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5. change (D)</w:t>
      </w:r>
    </w:p>
    <w:p w14:paraId="40414B3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6. liberty (H)</w:t>
      </w:r>
    </w:p>
    <w:p w14:paraId="3CB6625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7. decline (B)</w:t>
      </w:r>
    </w:p>
    <w:p w14:paraId="5628C1D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8. identity (E)</w:t>
      </w:r>
    </w:p>
    <w:p w14:paraId="64D9FBA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9. tolerance (I)</w:t>
      </w:r>
    </w:p>
    <w:p w14:paraId="7F508CB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10. conflict</w:t>
      </w:r>
    </w:p>
    <w:p w14:paraId="586EF91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11.individuals</w:t>
      </w:r>
    </w:p>
    <w:p w14:paraId="384852C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12. amnesia</w:t>
      </w:r>
    </w:p>
    <w:p w14:paraId="21F2B1F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13. evidence</w:t>
      </w:r>
    </w:p>
    <w:p w14:paraId="0E0353D8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2A313E3C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Improving patient safety</w:t>
      </w:r>
    </w:p>
    <w:p w14:paraId="69A5939B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0079F45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27. C</w:t>
      </w:r>
    </w:p>
    <w:p w14:paraId="4931D35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28. D</w:t>
      </w:r>
    </w:p>
    <w:p w14:paraId="5E2F36E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29. B</w:t>
      </w:r>
    </w:p>
    <w:p w14:paraId="1116403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30. A</w:t>
      </w:r>
    </w:p>
    <w:p w14:paraId="46AFA3E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31. D</w:t>
      </w:r>
    </w:p>
    <w:p w14:paraId="6BD9098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32. C</w:t>
      </w:r>
    </w:p>
    <w:p w14:paraId="55C116D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33. E </w:t>
      </w:r>
    </w:p>
    <w:p w14:paraId="63EA045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34. C</w:t>
      </w:r>
    </w:p>
    <w:p w14:paraId="148D1A5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35. A</w:t>
      </w:r>
    </w:p>
    <w:p w14:paraId="6472413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36. D</w:t>
      </w:r>
    </w:p>
    <w:p w14:paraId="5709C86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37. B</w:t>
      </w:r>
    </w:p>
    <w:p w14:paraId="3F0B8C8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38. D</w:t>
      </w:r>
    </w:p>
    <w:p w14:paraId="5C53858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39. C</w:t>
      </w:r>
    </w:p>
    <w:p w14:paraId="7ED80DD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40. A</w:t>
      </w:r>
    </w:p>
    <w:p w14:paraId="7E230124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1EDC448C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Sweet trouble</w:t>
      </w:r>
    </w:p>
    <w:p w14:paraId="45253555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3EF33C2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1. B</w:t>
      </w:r>
    </w:p>
    <w:p w14:paraId="5DAB21E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2. F</w:t>
      </w:r>
    </w:p>
    <w:p w14:paraId="013C983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3. C</w:t>
      </w:r>
    </w:p>
    <w:p w14:paraId="55B63F4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4. A</w:t>
      </w:r>
    </w:p>
    <w:p w14:paraId="4FD54B1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5. D</w:t>
      </w:r>
    </w:p>
    <w:p w14:paraId="6B3A9B6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6. A</w:t>
      </w:r>
    </w:p>
    <w:p w14:paraId="73F3F1E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7. D</w:t>
      </w:r>
    </w:p>
    <w:p w14:paraId="0E58505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8. B</w:t>
      </w:r>
    </w:p>
    <w:p w14:paraId="05F5B21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9. TRUE</w:t>
      </w:r>
    </w:p>
    <w:p w14:paraId="383E144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10. NG</w:t>
      </w:r>
    </w:p>
    <w:p w14:paraId="5D71AEF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11. FALSE</w:t>
      </w:r>
    </w:p>
    <w:p w14:paraId="19803D0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12. NG</w:t>
      </w:r>
    </w:p>
    <w:p w14:paraId="18878D7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13. F</w:t>
      </w:r>
    </w:p>
    <w:p w14:paraId="2F5BA55A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006D16E0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The economic effect of climate</w:t>
      </w:r>
    </w:p>
    <w:p w14:paraId="6C57815C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2F9115C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14. vi</w:t>
      </w:r>
    </w:p>
    <w:p w14:paraId="3B8C61C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15. vii</w:t>
      </w:r>
    </w:p>
    <w:p w14:paraId="4E334A0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16. viii</w:t>
      </w:r>
    </w:p>
    <w:p w14:paraId="7E8F0CE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17. x</w:t>
      </w:r>
    </w:p>
    <w:p w14:paraId="3C6F86C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18. </w:t>
      </w:r>
      <w:proofErr w:type="spellStart"/>
      <w:r w:rsidRPr="00A042B6">
        <w:rPr>
          <w:rFonts w:ascii="Helvetica" w:hAnsi="Helvetica" w:cs="Arial"/>
          <w:sz w:val="30"/>
          <w:szCs w:val="30"/>
        </w:rPr>
        <w:t>i</w:t>
      </w:r>
      <w:proofErr w:type="spellEnd"/>
    </w:p>
    <w:p w14:paraId="431125E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19. ix</w:t>
      </w:r>
    </w:p>
    <w:p w14:paraId="1A5AB9C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20. v</w:t>
      </w:r>
    </w:p>
    <w:p w14:paraId="241F408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21. epidemic</w:t>
      </w:r>
    </w:p>
    <w:p w14:paraId="5B2095B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22. Finland</w:t>
      </w:r>
    </w:p>
    <w:p w14:paraId="4819C91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23. </w:t>
      </w:r>
      <w:proofErr w:type="spellStart"/>
      <w:r w:rsidRPr="00A042B6">
        <w:rPr>
          <w:rFonts w:ascii="Helvetica" w:hAnsi="Helvetica" w:cs="Arial"/>
          <w:sz w:val="30"/>
          <w:szCs w:val="30"/>
        </w:rPr>
        <w:t>eincom</w:t>
      </w:r>
      <w:proofErr w:type="spellEnd"/>
      <w:r w:rsidRPr="00A042B6">
        <w:rPr>
          <w:rFonts w:ascii="Helvetica" w:hAnsi="Helvetica" w:cs="Arial"/>
          <w:sz w:val="30"/>
          <w:szCs w:val="30"/>
        </w:rPr>
        <w:t xml:space="preserve"> wheat</w:t>
      </w:r>
    </w:p>
    <w:p w14:paraId="690A311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24. Eurasia</w:t>
      </w:r>
    </w:p>
    <w:p w14:paraId="7CCFCF5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25. Singapore</w:t>
      </w:r>
    </w:p>
    <w:p w14:paraId="5548734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26. administrative systems</w:t>
      </w:r>
    </w:p>
    <w:p w14:paraId="7DF1BE0D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416120E3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The dark side of the technological boom</w:t>
      </w:r>
    </w:p>
    <w:p w14:paraId="1B6FBC4A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4AF3572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27. B</w:t>
      </w:r>
    </w:p>
    <w:p w14:paraId="5D1A4F1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28. C</w:t>
      </w:r>
    </w:p>
    <w:p w14:paraId="7F9F7E2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29. E</w:t>
      </w:r>
    </w:p>
    <w:p w14:paraId="6E8607D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30. B</w:t>
      </w:r>
    </w:p>
    <w:p w14:paraId="26CF63F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31. A</w:t>
      </w:r>
    </w:p>
    <w:p w14:paraId="7AD1C20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32. A </w:t>
      </w:r>
    </w:p>
    <w:p w14:paraId="5072F40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33. D</w:t>
      </w:r>
    </w:p>
    <w:p w14:paraId="407DF78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34. C </w:t>
      </w:r>
    </w:p>
    <w:p w14:paraId="1C54ADF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35. D </w:t>
      </w:r>
    </w:p>
    <w:p w14:paraId="526A453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36. TRUE</w:t>
      </w:r>
    </w:p>
    <w:p w14:paraId="3CBB08B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37. TRUE</w:t>
      </w:r>
    </w:p>
    <w:p w14:paraId="2FA84E2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38. TRUE</w:t>
      </w:r>
    </w:p>
    <w:p w14:paraId="18A4D69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39.  NG</w:t>
      </w:r>
    </w:p>
    <w:p w14:paraId="61736B3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40. NG</w:t>
      </w:r>
    </w:p>
    <w:p w14:paraId="52E40AF1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25D988F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36-40 = Questions should be re-assessed</w:t>
      </w:r>
    </w:p>
    <w:p w14:paraId="5AECFB54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78E01AFD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Should space be explored by robots or by humans?</w:t>
      </w:r>
    </w:p>
    <w:p w14:paraId="1514ACE6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19FC166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14. vi</w:t>
      </w:r>
    </w:p>
    <w:p w14:paraId="19793DC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15. iii</w:t>
      </w:r>
    </w:p>
    <w:p w14:paraId="134B810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16. </w:t>
      </w:r>
      <w:proofErr w:type="spellStart"/>
      <w:r w:rsidRPr="00A042B6">
        <w:rPr>
          <w:rFonts w:ascii="Helvetica" w:hAnsi="Helvetica" w:cs="Arial"/>
          <w:sz w:val="30"/>
          <w:szCs w:val="30"/>
        </w:rPr>
        <w:t>i</w:t>
      </w:r>
      <w:proofErr w:type="spellEnd"/>
    </w:p>
    <w:p w14:paraId="6A03782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17. v</w:t>
      </w:r>
    </w:p>
    <w:p w14:paraId="69677DA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18. ix</w:t>
      </w:r>
    </w:p>
    <w:p w14:paraId="2E14D1A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19. viii</w:t>
      </w:r>
    </w:p>
    <w:p w14:paraId="5734565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20. A</w:t>
      </w:r>
    </w:p>
    <w:p w14:paraId="632E053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21. D</w:t>
      </w:r>
    </w:p>
    <w:p w14:paraId="5B8D4CC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22. infrastructure</w:t>
      </w:r>
    </w:p>
    <w:p w14:paraId="27AC3B4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23. spaceships</w:t>
      </w:r>
    </w:p>
    <w:p w14:paraId="0819D1C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24. communication</w:t>
      </w:r>
    </w:p>
    <w:p w14:paraId="2B04106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25. laboratories</w:t>
      </w:r>
    </w:p>
    <w:p w14:paraId="44AF7D5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26. colonization</w:t>
      </w:r>
    </w:p>
    <w:p w14:paraId="60844EBE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4555C219" w14:textId="1CA57C0A" w:rsidR="001C1B9A" w:rsidRPr="00A042B6" w:rsidRDefault="00457907" w:rsidP="00457907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t>CARAL: AN ANCIENT AMERICAN CITY</w:t>
      </w:r>
    </w:p>
    <w:p w14:paraId="1394439B" w14:textId="39F25F16" w:rsidR="00457907" w:rsidRPr="00A042B6" w:rsidRDefault="00457907" w:rsidP="00457907">
      <w:pPr>
        <w:rPr>
          <w:rFonts w:ascii="Helvetica" w:hAnsi="Helvetica" w:cs="Arial"/>
          <w:sz w:val="30"/>
          <w:szCs w:val="30"/>
        </w:rPr>
      </w:pPr>
    </w:p>
    <w:p w14:paraId="2236974D" w14:textId="5B36A37A" w:rsidR="00457907" w:rsidRPr="00A042B6" w:rsidRDefault="00457907" w:rsidP="00457907">
      <w:pPr>
        <w:numPr>
          <w:ilvl w:val="0"/>
          <w:numId w:val="1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5A2A62D3" w14:textId="6E7052E4" w:rsidR="00457907" w:rsidRPr="00A042B6" w:rsidRDefault="00457907" w:rsidP="00457907">
      <w:pPr>
        <w:numPr>
          <w:ilvl w:val="0"/>
          <w:numId w:val="1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6628E12C" w14:textId="426312E9" w:rsidR="00457907" w:rsidRPr="00A042B6" w:rsidRDefault="00457907" w:rsidP="00457907">
      <w:pPr>
        <w:numPr>
          <w:ilvl w:val="0"/>
          <w:numId w:val="1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6DD93EBF" w14:textId="1591CB74" w:rsidR="00457907" w:rsidRPr="00A042B6" w:rsidRDefault="00457907" w:rsidP="00457907">
      <w:pPr>
        <w:numPr>
          <w:ilvl w:val="0"/>
          <w:numId w:val="1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1536D1EC" w14:textId="1399A26C" w:rsidR="00457907" w:rsidRPr="00A042B6" w:rsidRDefault="00457907" w:rsidP="00457907">
      <w:pPr>
        <w:numPr>
          <w:ilvl w:val="0"/>
          <w:numId w:val="1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</w:p>
    <w:p w14:paraId="07F8BE70" w14:textId="1C230377" w:rsidR="00457907" w:rsidRPr="00A042B6" w:rsidRDefault="00457907" w:rsidP="00457907">
      <w:pPr>
        <w:numPr>
          <w:ilvl w:val="0"/>
          <w:numId w:val="1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0648ABC6" w14:textId="5609F3AE" w:rsidR="00457907" w:rsidRPr="00A042B6" w:rsidRDefault="00457907" w:rsidP="00457907">
      <w:pPr>
        <w:numPr>
          <w:ilvl w:val="0"/>
          <w:numId w:val="1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Seeds</w:t>
      </w:r>
    </w:p>
    <w:p w14:paraId="56D63313" w14:textId="03037618" w:rsidR="00457907" w:rsidRPr="00A042B6" w:rsidRDefault="00457907" w:rsidP="00457907">
      <w:pPr>
        <w:numPr>
          <w:ilvl w:val="0"/>
          <w:numId w:val="1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Shells</w:t>
      </w:r>
    </w:p>
    <w:p w14:paraId="3579CD3B" w14:textId="0B6076DD" w:rsidR="00457907" w:rsidRPr="00A042B6" w:rsidRDefault="00457907" w:rsidP="00457907">
      <w:pPr>
        <w:numPr>
          <w:ilvl w:val="0"/>
          <w:numId w:val="1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Fish</w:t>
      </w:r>
    </w:p>
    <w:p w14:paraId="55A628F2" w14:textId="76E7EECF" w:rsidR="00457907" w:rsidRPr="00A042B6" w:rsidRDefault="00457907" w:rsidP="00457907">
      <w:pPr>
        <w:numPr>
          <w:ilvl w:val="0"/>
          <w:numId w:val="1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Canals</w:t>
      </w:r>
    </w:p>
    <w:p w14:paraId="32C49FDE" w14:textId="3F175D49" w:rsidR="00457907" w:rsidRPr="00A042B6" w:rsidRDefault="00457907" w:rsidP="00457907">
      <w:pPr>
        <w:numPr>
          <w:ilvl w:val="0"/>
          <w:numId w:val="1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Maize</w:t>
      </w:r>
    </w:p>
    <w:p w14:paraId="0AFB605D" w14:textId="0DF0F257" w:rsidR="00457907" w:rsidRPr="00A042B6" w:rsidRDefault="00457907" w:rsidP="00457907">
      <w:pPr>
        <w:numPr>
          <w:ilvl w:val="0"/>
          <w:numId w:val="1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Cotton</w:t>
      </w:r>
    </w:p>
    <w:p w14:paraId="5D8749AB" w14:textId="653D7427" w:rsidR="001C1B9A" w:rsidRPr="00A042B6" w:rsidRDefault="00457907" w:rsidP="00457907">
      <w:pPr>
        <w:numPr>
          <w:ilvl w:val="0"/>
          <w:numId w:val="1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Flotation</w:t>
      </w:r>
      <w:r w:rsidR="00146ADD" w:rsidRPr="00A042B6">
        <w:rPr>
          <w:rFonts w:ascii="Helvetica" w:hAnsi="Helvetica" w:cs="Arial"/>
          <w:sz w:val="30"/>
          <w:szCs w:val="30"/>
        </w:rPr>
        <w:br w:type="page"/>
      </w:r>
    </w:p>
    <w:p w14:paraId="554BC686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The discovery of a baby mammoth</w:t>
      </w:r>
    </w:p>
    <w:p w14:paraId="2D3B4FB6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2F75D98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14. D</w:t>
      </w:r>
    </w:p>
    <w:p w14:paraId="34EE47E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15. B</w:t>
      </w:r>
    </w:p>
    <w:p w14:paraId="56382CA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16. E</w:t>
      </w:r>
    </w:p>
    <w:p w14:paraId="4FCE5EA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17. A</w:t>
      </w:r>
    </w:p>
    <w:p w14:paraId="5E27243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18. C</w:t>
      </w:r>
    </w:p>
    <w:p w14:paraId="3937223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19. C</w:t>
      </w:r>
    </w:p>
    <w:p w14:paraId="57CC45A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20. E</w:t>
      </w:r>
    </w:p>
    <w:p w14:paraId="1890105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21. D</w:t>
      </w:r>
    </w:p>
    <w:p w14:paraId="1BEAC30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22. A</w:t>
      </w:r>
    </w:p>
    <w:p w14:paraId="486C1D5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23. E</w:t>
      </w:r>
    </w:p>
    <w:p w14:paraId="289E2F9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24. vegetation</w:t>
      </w:r>
    </w:p>
    <w:p w14:paraId="393502C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25. human hunting</w:t>
      </w:r>
    </w:p>
    <w:p w14:paraId="691AA95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26. North America</w:t>
      </w:r>
    </w:p>
    <w:p w14:paraId="48BE9CDD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6145B38D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Verbal vs Non-verbal</w:t>
      </w:r>
    </w:p>
    <w:p w14:paraId="634F91CF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2FE9B50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27. D</w:t>
      </w:r>
    </w:p>
    <w:p w14:paraId="4CC6548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28. G</w:t>
      </w:r>
    </w:p>
    <w:p w14:paraId="3EC9CB2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29. A</w:t>
      </w:r>
    </w:p>
    <w:p w14:paraId="18F83EA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30. E</w:t>
      </w:r>
    </w:p>
    <w:p w14:paraId="4C3182D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31. Yes</w:t>
      </w:r>
    </w:p>
    <w:p w14:paraId="15902DB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32. No</w:t>
      </w:r>
    </w:p>
    <w:p w14:paraId="4F8C1C1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33. NG</w:t>
      </w:r>
    </w:p>
    <w:p w14:paraId="2D2A05A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34. No</w:t>
      </w:r>
    </w:p>
    <w:p w14:paraId="73EF203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35. NG</w:t>
      </w:r>
    </w:p>
    <w:p w14:paraId="3B96306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36. A</w:t>
      </w:r>
    </w:p>
    <w:p w14:paraId="49AF9DD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37.B</w:t>
      </w:r>
    </w:p>
    <w:p w14:paraId="7C6CE39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38. D</w:t>
      </w:r>
    </w:p>
    <w:p w14:paraId="7C8CBC2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39. A</w:t>
      </w:r>
    </w:p>
    <w:p w14:paraId="787B778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40. C</w:t>
      </w:r>
    </w:p>
    <w:p w14:paraId="7F6DAFB8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0AE11D76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What makes a musical expert</w:t>
      </w:r>
    </w:p>
    <w:p w14:paraId="132A16C1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16AC2B6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27. C</w:t>
      </w:r>
    </w:p>
    <w:p w14:paraId="43D8D2C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28. C</w:t>
      </w:r>
    </w:p>
    <w:p w14:paraId="34A2906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29. A</w:t>
      </w:r>
    </w:p>
    <w:p w14:paraId="3730817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30. A</w:t>
      </w:r>
    </w:p>
    <w:p w14:paraId="5348689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31. Ng</w:t>
      </w:r>
    </w:p>
    <w:p w14:paraId="1C0A302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32. Yes</w:t>
      </w:r>
    </w:p>
    <w:p w14:paraId="7B925CE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33. Ng</w:t>
      </w:r>
    </w:p>
    <w:p w14:paraId="06B06BA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34. No</w:t>
      </w:r>
    </w:p>
    <w:p w14:paraId="73D3901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35. No</w:t>
      </w:r>
    </w:p>
    <w:p w14:paraId="7700023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36. Yes</w:t>
      </w:r>
    </w:p>
    <w:p w14:paraId="49E06FE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37. E</w:t>
      </w:r>
    </w:p>
    <w:p w14:paraId="1706C9F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38. D</w:t>
      </w:r>
    </w:p>
    <w:p w14:paraId="51A2BBF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39. A</w:t>
      </w:r>
    </w:p>
    <w:p w14:paraId="52AA561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40. G</w:t>
      </w:r>
    </w:p>
    <w:p w14:paraId="2772CC98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1E5B9A25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Silk Industry</w:t>
      </w:r>
    </w:p>
    <w:p w14:paraId="5D258CEF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454C51F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1. robe</w:t>
      </w:r>
    </w:p>
    <w:p w14:paraId="481E985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2. paper</w:t>
      </w:r>
    </w:p>
    <w:p w14:paraId="45F4A1B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3. tax</w:t>
      </w:r>
    </w:p>
    <w:p w14:paraId="6A84392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4. gold</w:t>
      </w:r>
    </w:p>
    <w:p w14:paraId="629FEEE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5. foreign</w:t>
      </w:r>
    </w:p>
    <w:p w14:paraId="2833F75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6. mummy</w:t>
      </w:r>
    </w:p>
    <w:p w14:paraId="16D9756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7. caves</w:t>
      </w:r>
    </w:p>
    <w:p w14:paraId="70F1C19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8. True</w:t>
      </w:r>
    </w:p>
    <w:p w14:paraId="5438F33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9. Not Given</w:t>
      </w:r>
    </w:p>
    <w:p w14:paraId="096B783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10. False</w:t>
      </w:r>
    </w:p>
    <w:p w14:paraId="4C26A6E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11. False</w:t>
      </w:r>
    </w:p>
    <w:p w14:paraId="3249AC1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12. True</w:t>
      </w:r>
    </w:p>
    <w:p w14:paraId="2CC4973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13. False</w:t>
      </w:r>
    </w:p>
    <w:p w14:paraId="694EA1AA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42B0A767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Whale culture</w:t>
      </w:r>
    </w:p>
    <w:p w14:paraId="027F5743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7EC3558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27. YES</w:t>
      </w:r>
    </w:p>
    <w:p w14:paraId="6CE70EA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28. NO</w:t>
      </w:r>
    </w:p>
    <w:p w14:paraId="440703F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29. YES</w:t>
      </w:r>
    </w:p>
    <w:p w14:paraId="5FCBFB1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30. NO</w:t>
      </w:r>
    </w:p>
    <w:p w14:paraId="45DA106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31. NG</w:t>
      </w:r>
    </w:p>
    <w:p w14:paraId="24A865D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32. pots</w:t>
      </w:r>
    </w:p>
    <w:p w14:paraId="1083431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33. environment</w:t>
      </w:r>
    </w:p>
    <w:p w14:paraId="05DE698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34. mother</w:t>
      </w:r>
    </w:p>
    <w:p w14:paraId="315C75E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35. A </w:t>
      </w:r>
    </w:p>
    <w:p w14:paraId="4E368FD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36. C</w:t>
      </w:r>
    </w:p>
    <w:p w14:paraId="0458F8A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37. D</w:t>
      </w:r>
    </w:p>
    <w:p w14:paraId="3C5F686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38. H</w:t>
      </w:r>
    </w:p>
    <w:p w14:paraId="7F98CF5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39. D</w:t>
      </w:r>
    </w:p>
    <w:p w14:paraId="436D834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40. F</w:t>
      </w:r>
    </w:p>
    <w:p w14:paraId="365CEE98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03B0D048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Skyscraper Farming</w:t>
      </w:r>
    </w:p>
    <w:p w14:paraId="0C120AD8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249487C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14. vii</w:t>
      </w:r>
    </w:p>
    <w:p w14:paraId="425C748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15. ix</w:t>
      </w:r>
    </w:p>
    <w:p w14:paraId="19AA5CF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16. </w:t>
      </w:r>
      <w:proofErr w:type="spellStart"/>
      <w:r w:rsidRPr="00A042B6">
        <w:rPr>
          <w:rFonts w:ascii="Helvetica" w:hAnsi="Helvetica" w:cs="Arial"/>
          <w:sz w:val="30"/>
          <w:szCs w:val="30"/>
        </w:rPr>
        <w:t>i</w:t>
      </w:r>
      <w:proofErr w:type="spellEnd"/>
    </w:p>
    <w:p w14:paraId="21CB933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17. iii</w:t>
      </w:r>
    </w:p>
    <w:p w14:paraId="2729708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18. iv</w:t>
      </w:r>
    </w:p>
    <w:p w14:paraId="398E409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19. vi</w:t>
      </w:r>
    </w:p>
    <w:p w14:paraId="7C7D298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20. erosion</w:t>
      </w:r>
    </w:p>
    <w:p w14:paraId="0075649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21. operating costs</w:t>
      </w:r>
    </w:p>
    <w:p w14:paraId="4D2B557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22. helicopter</w:t>
      </w:r>
    </w:p>
    <w:p w14:paraId="4993366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23. B</w:t>
      </w:r>
    </w:p>
    <w:p w14:paraId="571F432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24. A</w:t>
      </w:r>
    </w:p>
    <w:p w14:paraId="6AFA54D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25. A</w:t>
      </w:r>
    </w:p>
    <w:p w14:paraId="44E03BF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26. C</w:t>
      </w:r>
    </w:p>
    <w:p w14:paraId="1C5DE964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7B627BD1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A closer examination of verbal vs non-verbal messages</w:t>
      </w:r>
    </w:p>
    <w:p w14:paraId="64B5A312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79C7320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27. D</w:t>
      </w:r>
    </w:p>
    <w:p w14:paraId="7A61278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28. G</w:t>
      </w:r>
    </w:p>
    <w:p w14:paraId="5AC1DC7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29. A</w:t>
      </w:r>
    </w:p>
    <w:p w14:paraId="16A747A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30. E</w:t>
      </w:r>
    </w:p>
    <w:p w14:paraId="3398841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31. Yes</w:t>
      </w:r>
    </w:p>
    <w:p w14:paraId="483CEEB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32. No</w:t>
      </w:r>
    </w:p>
    <w:p w14:paraId="6B5F05F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33. NG</w:t>
      </w:r>
    </w:p>
    <w:p w14:paraId="6BE0530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34. No</w:t>
      </w:r>
    </w:p>
    <w:p w14:paraId="0C288E7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35. NG</w:t>
      </w:r>
    </w:p>
    <w:p w14:paraId="7319E03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36. A</w:t>
      </w:r>
    </w:p>
    <w:p w14:paraId="50A56C0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37.B</w:t>
      </w:r>
    </w:p>
    <w:p w14:paraId="2F7FD49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38. D</w:t>
      </w:r>
    </w:p>
    <w:p w14:paraId="43464EA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39. A</w:t>
      </w:r>
    </w:p>
    <w:p w14:paraId="12005A8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40. C</w:t>
      </w:r>
    </w:p>
    <w:p w14:paraId="7F85C4E3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0594A4D2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Banff National Park in Canada</w:t>
      </w:r>
    </w:p>
    <w:p w14:paraId="133D8496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3C56E13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1. NO</w:t>
      </w:r>
    </w:p>
    <w:p w14:paraId="38CEDCB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2. NOT GIVEN</w:t>
      </w:r>
    </w:p>
    <w:p w14:paraId="5582903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3. YES</w:t>
      </w:r>
    </w:p>
    <w:p w14:paraId="460A7AF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4. YES</w:t>
      </w:r>
    </w:p>
    <w:p w14:paraId="4094E91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5. YES</w:t>
      </w:r>
    </w:p>
    <w:p w14:paraId="22570C7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6. NOT GIVEN</w:t>
      </w:r>
    </w:p>
    <w:p w14:paraId="48D09E5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7. NO</w:t>
      </w:r>
    </w:p>
    <w:p w14:paraId="741D6A2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8. E</w:t>
      </w:r>
    </w:p>
    <w:p w14:paraId="6E09E42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9. F</w:t>
      </w:r>
    </w:p>
    <w:p w14:paraId="41AB55B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10. G</w:t>
      </w:r>
    </w:p>
    <w:p w14:paraId="4EDEF72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11. I</w:t>
      </w:r>
    </w:p>
    <w:p w14:paraId="3F01EFE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12. K</w:t>
      </w:r>
    </w:p>
    <w:p w14:paraId="0DE7999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13. D</w:t>
      </w:r>
    </w:p>
    <w:p w14:paraId="37A40E00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1304AD6A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Kinesics</w:t>
      </w:r>
    </w:p>
    <w:p w14:paraId="0FA09ACA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3F0DD7B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1. v</w:t>
      </w:r>
    </w:p>
    <w:p w14:paraId="461AF3C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2. x</w:t>
      </w:r>
    </w:p>
    <w:p w14:paraId="5E9C8AE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3. vii</w:t>
      </w:r>
    </w:p>
    <w:p w14:paraId="319C553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4. ii</w:t>
      </w:r>
    </w:p>
    <w:p w14:paraId="020BE3E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5. vi</w:t>
      </w:r>
    </w:p>
    <w:p w14:paraId="612E6DD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6. ix</w:t>
      </w:r>
    </w:p>
    <w:p w14:paraId="67A44C7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7. xi</w:t>
      </w:r>
    </w:p>
    <w:p w14:paraId="263B267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8. iv</w:t>
      </w:r>
    </w:p>
    <w:p w14:paraId="272C848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9. YES</w:t>
      </w:r>
    </w:p>
    <w:p w14:paraId="7072188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10. NO</w:t>
      </w:r>
    </w:p>
    <w:p w14:paraId="3BAEFCA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11. NOT GIVEN</w:t>
      </w:r>
    </w:p>
    <w:p w14:paraId="0D56326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12. YES</w:t>
      </w:r>
    </w:p>
    <w:p w14:paraId="2D00121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13. NOT GIVEN</w:t>
      </w:r>
    </w:p>
    <w:p w14:paraId="3F99C58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14. B</w:t>
      </w:r>
    </w:p>
    <w:p w14:paraId="725BED28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67BA4AC6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754AB25E" w14:textId="72B31220" w:rsidR="001C1B9A" w:rsidRPr="00A042B6" w:rsidRDefault="00A35A46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EXPLORATION THROUGH THE AGES</w:t>
      </w:r>
    </w:p>
    <w:p w14:paraId="68FE7327" w14:textId="5496127A" w:rsidR="00A35A46" w:rsidRPr="00A042B6" w:rsidRDefault="00A35A46" w:rsidP="00A35A46">
      <w:pPr>
        <w:rPr>
          <w:rFonts w:ascii="Helvetica" w:hAnsi="Helvetica" w:cs="Arial"/>
          <w:sz w:val="30"/>
          <w:szCs w:val="30"/>
        </w:rPr>
      </w:pPr>
    </w:p>
    <w:p w14:paraId="1C4FAE8F" w14:textId="6297E160" w:rsidR="00A35A46" w:rsidRPr="00A042B6" w:rsidRDefault="00A35A46" w:rsidP="00A35A46">
      <w:pPr>
        <w:numPr>
          <w:ilvl w:val="0"/>
          <w:numId w:val="23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</w:t>
      </w:r>
    </w:p>
    <w:p w14:paraId="77AE09E5" w14:textId="2CBC1118" w:rsidR="00A35A46" w:rsidRPr="00A042B6" w:rsidRDefault="00A35A46" w:rsidP="00A35A46">
      <w:pPr>
        <w:numPr>
          <w:ilvl w:val="0"/>
          <w:numId w:val="23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J</w:t>
      </w:r>
    </w:p>
    <w:p w14:paraId="45E87FB7" w14:textId="3B119B9F" w:rsidR="00A35A46" w:rsidRPr="00A042B6" w:rsidRDefault="00A35A46" w:rsidP="00A35A46">
      <w:pPr>
        <w:numPr>
          <w:ilvl w:val="0"/>
          <w:numId w:val="23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</w:t>
      </w:r>
    </w:p>
    <w:p w14:paraId="2D8BEB38" w14:textId="7B519D27" w:rsidR="00A35A46" w:rsidRPr="00A042B6" w:rsidRDefault="00A35A46" w:rsidP="00A35A46">
      <w:pPr>
        <w:numPr>
          <w:ilvl w:val="0"/>
          <w:numId w:val="23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B</w:t>
      </w:r>
    </w:p>
    <w:p w14:paraId="0506CBA5" w14:textId="71BE8F0A" w:rsidR="00A35A46" w:rsidRPr="00A042B6" w:rsidRDefault="00A35A46" w:rsidP="00A35A46">
      <w:pPr>
        <w:numPr>
          <w:ilvl w:val="0"/>
          <w:numId w:val="23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G</w:t>
      </w:r>
    </w:p>
    <w:p w14:paraId="3682698B" w14:textId="629A4A53" w:rsidR="00A35A46" w:rsidRPr="00A042B6" w:rsidRDefault="00A35A46" w:rsidP="00A35A46">
      <w:pPr>
        <w:numPr>
          <w:ilvl w:val="0"/>
          <w:numId w:val="23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D</w:t>
      </w:r>
    </w:p>
    <w:p w14:paraId="54223A87" w14:textId="7901DC17" w:rsidR="00A35A46" w:rsidRPr="00A042B6" w:rsidRDefault="00A35A46" w:rsidP="00A35A46">
      <w:pPr>
        <w:numPr>
          <w:ilvl w:val="0"/>
          <w:numId w:val="23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</w:t>
      </w:r>
    </w:p>
    <w:p w14:paraId="57654EE6" w14:textId="2A4C6385" w:rsidR="00A35A46" w:rsidRPr="00A042B6" w:rsidRDefault="00A35A46" w:rsidP="00A35A46">
      <w:pPr>
        <w:numPr>
          <w:ilvl w:val="0"/>
          <w:numId w:val="23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ROUTES</w:t>
      </w:r>
    </w:p>
    <w:p w14:paraId="4F92A275" w14:textId="0472D155" w:rsidR="00A35A46" w:rsidRPr="00A042B6" w:rsidRDefault="00A35A46" w:rsidP="00A35A46">
      <w:pPr>
        <w:numPr>
          <w:ilvl w:val="0"/>
          <w:numId w:val="23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TREATIES</w:t>
      </w:r>
    </w:p>
    <w:p w14:paraId="43D55842" w14:textId="2E22709D" w:rsidR="00A35A46" w:rsidRPr="00A042B6" w:rsidRDefault="00A35A46" w:rsidP="00A35A46">
      <w:pPr>
        <w:numPr>
          <w:ilvl w:val="0"/>
          <w:numId w:val="23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FOOD</w:t>
      </w:r>
    </w:p>
    <w:p w14:paraId="7A470BC7" w14:textId="45D81516" w:rsidR="00A35A46" w:rsidRPr="00A042B6" w:rsidRDefault="00A35A46" w:rsidP="00A35A46">
      <w:pPr>
        <w:numPr>
          <w:ilvl w:val="0"/>
          <w:numId w:val="23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WORKFORCE</w:t>
      </w:r>
    </w:p>
    <w:p w14:paraId="0DADD67F" w14:textId="37F26354" w:rsidR="00A35A46" w:rsidRPr="00A042B6" w:rsidRDefault="00A35A46" w:rsidP="00A35A46">
      <w:pPr>
        <w:numPr>
          <w:ilvl w:val="0"/>
          <w:numId w:val="23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COINS</w:t>
      </w:r>
    </w:p>
    <w:p w14:paraId="717E381C" w14:textId="046C4F04" w:rsidR="001C1B9A" w:rsidRPr="00A042B6" w:rsidRDefault="00A35A46" w:rsidP="00A35A46">
      <w:pPr>
        <w:numPr>
          <w:ilvl w:val="0"/>
          <w:numId w:val="23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SPICES</w:t>
      </w:r>
      <w:r w:rsidR="00146ADD" w:rsidRPr="00A042B6">
        <w:rPr>
          <w:rFonts w:ascii="Helvetica" w:hAnsi="Helvetica" w:cs="Arial"/>
          <w:sz w:val="30"/>
          <w:szCs w:val="30"/>
        </w:rPr>
        <w:br w:type="page"/>
      </w:r>
    </w:p>
    <w:p w14:paraId="6129317C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Demystifying our dreamworld</w:t>
      </w:r>
    </w:p>
    <w:p w14:paraId="74687AF0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48DECAE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1. iv</w:t>
      </w:r>
    </w:p>
    <w:p w14:paraId="1A3713E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2. viii</w:t>
      </w:r>
    </w:p>
    <w:p w14:paraId="3FEE6F0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3. v</w:t>
      </w:r>
    </w:p>
    <w:p w14:paraId="2AFD2B0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4. vi</w:t>
      </w:r>
    </w:p>
    <w:p w14:paraId="6EEFFDB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5. iii</w:t>
      </w:r>
    </w:p>
    <w:p w14:paraId="30A6A2F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6. ix</w:t>
      </w:r>
    </w:p>
    <w:p w14:paraId="4D2520F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7. NOT GIVEN</w:t>
      </w:r>
    </w:p>
    <w:p w14:paraId="2665B9A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8. TRUE</w:t>
      </w:r>
    </w:p>
    <w:p w14:paraId="023F54E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9. NOT GIVEN</w:t>
      </w:r>
    </w:p>
    <w:p w14:paraId="3B1BB79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10. FALSE</w:t>
      </w:r>
    </w:p>
    <w:p w14:paraId="54F45B7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11. TRUE</w:t>
      </w:r>
    </w:p>
    <w:p w14:paraId="4EA941C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12. TRUE</w:t>
      </w:r>
    </w:p>
    <w:p w14:paraId="053122E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13. FALSE</w:t>
      </w:r>
    </w:p>
    <w:p w14:paraId="705CCD5B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4C9E9325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60671BB1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Moving continents</w:t>
      </w:r>
    </w:p>
    <w:p w14:paraId="0927EB7C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0706047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1. earthquakes and floods</w:t>
      </w:r>
    </w:p>
    <w:p w14:paraId="33A4FEF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2. supercontinent</w:t>
      </w:r>
    </w:p>
    <w:p w14:paraId="742451A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3. fossils</w:t>
      </w:r>
    </w:p>
    <w:p w14:paraId="72D825E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4. dramatic climate change</w:t>
      </w:r>
    </w:p>
    <w:p w14:paraId="565BB42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5. plates</w:t>
      </w:r>
    </w:p>
    <w:p w14:paraId="7DFA8C3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6. mountain ranges</w:t>
      </w:r>
    </w:p>
    <w:p w14:paraId="130E63A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7. E</w:t>
      </w:r>
    </w:p>
    <w:p w14:paraId="1816014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8. C</w:t>
      </w:r>
    </w:p>
    <w:p w14:paraId="418315A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9. D</w:t>
      </w:r>
    </w:p>
    <w:p w14:paraId="3872843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10. B</w:t>
      </w:r>
    </w:p>
    <w:p w14:paraId="004B235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11. D</w:t>
      </w:r>
    </w:p>
    <w:p w14:paraId="4DCBCA1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12. E</w:t>
      </w:r>
    </w:p>
    <w:p w14:paraId="1DB9CECB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5D9D4A0F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How rational are we when assess risks?</w:t>
      </w:r>
    </w:p>
    <w:p w14:paraId="0A105164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49F4770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1. unwillingness</w:t>
      </w:r>
    </w:p>
    <w:p w14:paraId="0E3E9BA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2. obesity</w:t>
      </w:r>
    </w:p>
    <w:p w14:paraId="6C3796C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3. fatalities</w:t>
      </w:r>
    </w:p>
    <w:p w14:paraId="46C7D9F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4. injuries</w:t>
      </w:r>
    </w:p>
    <w:p w14:paraId="5D28889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5. random</w:t>
      </w:r>
    </w:p>
    <w:p w14:paraId="42A5B49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6. human error</w:t>
      </w:r>
    </w:p>
    <w:p w14:paraId="38BE97B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7. Sport</w:t>
      </w:r>
    </w:p>
    <w:p w14:paraId="0BA6D3C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8. early detection</w:t>
      </w:r>
    </w:p>
    <w:p w14:paraId="0DB02C8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9. emotional distortions</w:t>
      </w:r>
    </w:p>
    <w:p w14:paraId="187577A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10. officials</w:t>
      </w:r>
    </w:p>
    <w:p w14:paraId="7FF75B2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11. G</w:t>
      </w:r>
    </w:p>
    <w:p w14:paraId="62E2FC5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12. E</w:t>
      </w:r>
    </w:p>
    <w:p w14:paraId="088B33F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.B</w:t>
      </w:r>
    </w:p>
    <w:p w14:paraId="2DEDD18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14. F</w:t>
      </w:r>
    </w:p>
    <w:p w14:paraId="7E36832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15. C</w:t>
      </w:r>
    </w:p>
    <w:p w14:paraId="27B93C3E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2178FA75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You are what you speak</w:t>
      </w:r>
    </w:p>
    <w:p w14:paraId="1794845C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67CBA57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YES</w:t>
      </w:r>
    </w:p>
    <w:p w14:paraId="65BE8C7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NO</w:t>
      </w:r>
    </w:p>
    <w:p w14:paraId="0DC9BA6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NO</w:t>
      </w:r>
    </w:p>
    <w:p w14:paraId="3A01DC6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NOT GIVEN</w:t>
      </w:r>
    </w:p>
    <w:p w14:paraId="22636CA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YES</w:t>
      </w:r>
    </w:p>
    <w:p w14:paraId="0CEE818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C</w:t>
      </w:r>
    </w:p>
    <w:p w14:paraId="06F8A16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E</w:t>
      </w:r>
    </w:p>
    <w:p w14:paraId="29A1031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A</w:t>
      </w:r>
    </w:p>
    <w:p w14:paraId="2D66F9C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B</w:t>
      </w:r>
    </w:p>
    <w:p w14:paraId="0BF2E69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D</w:t>
      </w:r>
    </w:p>
    <w:p w14:paraId="054D67D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H</w:t>
      </w:r>
    </w:p>
    <w:p w14:paraId="4F637E7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D</w:t>
      </w:r>
    </w:p>
    <w:p w14:paraId="2685B99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C</w:t>
      </w:r>
    </w:p>
    <w:p w14:paraId="4B87BDA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14. A</w:t>
      </w:r>
    </w:p>
    <w:p w14:paraId="0314771F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70605F41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5C402318" w14:textId="55164E86" w:rsidR="001C1B9A" w:rsidRPr="00A042B6" w:rsidRDefault="00225507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ENDANGERED CHOCOLATE</w:t>
      </w:r>
    </w:p>
    <w:p w14:paraId="53CF4052" w14:textId="50E37B3B" w:rsidR="00225507" w:rsidRPr="00A042B6" w:rsidRDefault="00225507" w:rsidP="00225507">
      <w:pPr>
        <w:rPr>
          <w:rFonts w:ascii="Helvetica" w:hAnsi="Helvetica" w:cs="Arial"/>
          <w:sz w:val="30"/>
          <w:szCs w:val="30"/>
        </w:rPr>
      </w:pPr>
    </w:p>
    <w:p w14:paraId="41FB606C" w14:textId="04587188" w:rsidR="00225507" w:rsidRPr="00A042B6" w:rsidRDefault="00225507" w:rsidP="00225507">
      <w:pPr>
        <w:numPr>
          <w:ilvl w:val="0"/>
          <w:numId w:val="2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</w:t>
      </w:r>
    </w:p>
    <w:p w14:paraId="500818F7" w14:textId="1C1DC855" w:rsidR="00225507" w:rsidRPr="00A042B6" w:rsidRDefault="00225507" w:rsidP="00225507">
      <w:pPr>
        <w:numPr>
          <w:ilvl w:val="0"/>
          <w:numId w:val="2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B</w:t>
      </w:r>
    </w:p>
    <w:p w14:paraId="3D9B2CE3" w14:textId="2FD8315E" w:rsidR="00225507" w:rsidRPr="00A042B6" w:rsidRDefault="00225507" w:rsidP="00225507">
      <w:pPr>
        <w:numPr>
          <w:ilvl w:val="0"/>
          <w:numId w:val="2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</w:t>
      </w:r>
    </w:p>
    <w:p w14:paraId="13EAA4F0" w14:textId="7221F19D" w:rsidR="00225507" w:rsidRPr="00A042B6" w:rsidRDefault="00225507" w:rsidP="00225507">
      <w:pPr>
        <w:numPr>
          <w:ilvl w:val="0"/>
          <w:numId w:val="2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E</w:t>
      </w:r>
    </w:p>
    <w:p w14:paraId="1B3F0375" w14:textId="1935B222" w:rsidR="00225507" w:rsidRPr="00A042B6" w:rsidRDefault="00225507" w:rsidP="00225507">
      <w:pPr>
        <w:numPr>
          <w:ilvl w:val="0"/>
          <w:numId w:val="2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H</w:t>
      </w:r>
    </w:p>
    <w:p w14:paraId="3BFF8543" w14:textId="553AC9CD" w:rsidR="00225507" w:rsidRPr="00A042B6" w:rsidRDefault="00225507" w:rsidP="00225507">
      <w:pPr>
        <w:numPr>
          <w:ilvl w:val="0"/>
          <w:numId w:val="2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</w:t>
      </w:r>
    </w:p>
    <w:p w14:paraId="4B5CB283" w14:textId="2FC59100" w:rsidR="00225507" w:rsidRPr="00A042B6" w:rsidRDefault="00225507" w:rsidP="00225507">
      <w:pPr>
        <w:numPr>
          <w:ilvl w:val="0"/>
          <w:numId w:val="2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D</w:t>
      </w:r>
    </w:p>
    <w:p w14:paraId="495869C4" w14:textId="7293A91A" w:rsidR="00225507" w:rsidRPr="00A042B6" w:rsidRDefault="00225507" w:rsidP="00225507">
      <w:pPr>
        <w:numPr>
          <w:ilvl w:val="0"/>
          <w:numId w:val="2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</w:t>
      </w:r>
    </w:p>
    <w:p w14:paraId="25CB4721" w14:textId="497B4659" w:rsidR="00225507" w:rsidRPr="00A042B6" w:rsidRDefault="00225507" w:rsidP="00225507">
      <w:pPr>
        <w:numPr>
          <w:ilvl w:val="0"/>
          <w:numId w:val="2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</w:t>
      </w:r>
    </w:p>
    <w:p w14:paraId="1946A751" w14:textId="39A212FF" w:rsidR="00225507" w:rsidRPr="00A042B6" w:rsidRDefault="00225507" w:rsidP="00225507">
      <w:pPr>
        <w:numPr>
          <w:ilvl w:val="0"/>
          <w:numId w:val="2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DISEASE</w:t>
      </w:r>
    </w:p>
    <w:p w14:paraId="19BF8187" w14:textId="0C2526B0" w:rsidR="00225507" w:rsidRPr="00A042B6" w:rsidRDefault="00225507" w:rsidP="00225507">
      <w:pPr>
        <w:numPr>
          <w:ilvl w:val="0"/>
          <w:numId w:val="2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LOCAL MIDDLEMEN</w:t>
      </w:r>
    </w:p>
    <w:p w14:paraId="0849DB1F" w14:textId="682D5DA5" w:rsidR="00225507" w:rsidRPr="00A042B6" w:rsidRDefault="00225507" w:rsidP="00225507">
      <w:pPr>
        <w:numPr>
          <w:ilvl w:val="0"/>
          <w:numId w:val="2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SUSTAINABLE</w:t>
      </w:r>
    </w:p>
    <w:p w14:paraId="5D1CBE18" w14:textId="66995DE3" w:rsidR="001C1B9A" w:rsidRPr="00A042B6" w:rsidRDefault="00225507" w:rsidP="00225507">
      <w:pPr>
        <w:numPr>
          <w:ilvl w:val="0"/>
          <w:numId w:val="2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PROFITS</w:t>
      </w:r>
      <w:r w:rsidR="00146ADD" w:rsidRPr="00A042B6">
        <w:rPr>
          <w:rFonts w:ascii="Helvetica" w:hAnsi="Helvetica" w:cs="Arial"/>
          <w:sz w:val="30"/>
          <w:szCs w:val="30"/>
        </w:rPr>
        <w:br w:type="page"/>
      </w:r>
    </w:p>
    <w:p w14:paraId="0123910D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339F03BC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What is personality</w:t>
      </w:r>
    </w:p>
    <w:p w14:paraId="058E3784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1F38CEE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ix</w:t>
      </w:r>
    </w:p>
    <w:p w14:paraId="010AE9A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iii</w:t>
      </w:r>
    </w:p>
    <w:p w14:paraId="3203DB7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vi</w:t>
      </w:r>
    </w:p>
    <w:p w14:paraId="59B59E6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v</w:t>
      </w:r>
    </w:p>
    <w:p w14:paraId="413AC59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5 </w:t>
      </w:r>
      <w:proofErr w:type="spellStart"/>
      <w:r w:rsidRPr="00A042B6">
        <w:rPr>
          <w:rFonts w:ascii="Helvetica" w:hAnsi="Helvetica" w:cs="Arial"/>
          <w:sz w:val="30"/>
          <w:szCs w:val="30"/>
        </w:rPr>
        <w:t>i</w:t>
      </w:r>
      <w:proofErr w:type="spellEnd"/>
    </w:p>
    <w:p w14:paraId="2F06D5B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vii</w:t>
      </w:r>
    </w:p>
    <w:p w14:paraId="77FE9D7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YES</w:t>
      </w:r>
    </w:p>
    <w:p w14:paraId="3837D1C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NOT GIVEN</w:t>
      </w:r>
    </w:p>
    <w:p w14:paraId="0D5BEF3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NO</w:t>
      </w:r>
    </w:p>
    <w:p w14:paraId="14055EB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NOT GIVEN</w:t>
      </w:r>
    </w:p>
    <w:p w14:paraId="2320ACE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YES</w:t>
      </w:r>
    </w:p>
    <w:p w14:paraId="643B22F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YES</w:t>
      </w:r>
    </w:p>
    <w:p w14:paraId="08DE338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 NO</w:t>
      </w:r>
    </w:p>
    <w:p w14:paraId="13B13730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784B2091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Playing psychological games</w:t>
      </w:r>
    </w:p>
    <w:p w14:paraId="00B7698B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6D55039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x</w:t>
      </w:r>
    </w:p>
    <w:p w14:paraId="5C75C99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2 </w:t>
      </w:r>
      <w:proofErr w:type="spellStart"/>
      <w:r w:rsidRPr="00A042B6">
        <w:rPr>
          <w:rFonts w:ascii="Helvetica" w:hAnsi="Helvetica" w:cs="Arial"/>
          <w:sz w:val="30"/>
          <w:szCs w:val="30"/>
        </w:rPr>
        <w:t>i</w:t>
      </w:r>
      <w:proofErr w:type="spellEnd"/>
    </w:p>
    <w:p w14:paraId="3D99054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vi</w:t>
      </w:r>
    </w:p>
    <w:p w14:paraId="67012EC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ix</w:t>
      </w:r>
    </w:p>
    <w:p w14:paraId="5BD8E19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iv</w:t>
      </w:r>
    </w:p>
    <w:p w14:paraId="7EF7738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iii</w:t>
      </w:r>
    </w:p>
    <w:p w14:paraId="463D24B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vii</w:t>
      </w:r>
    </w:p>
    <w:p w14:paraId="3CEDFAC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NO</w:t>
      </w:r>
    </w:p>
    <w:p w14:paraId="05F2517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YES</w:t>
      </w:r>
    </w:p>
    <w:p w14:paraId="620836D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 YES</w:t>
      </w:r>
    </w:p>
    <w:p w14:paraId="1C7CCC5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NOT GIVEN</w:t>
      </w:r>
    </w:p>
    <w:p w14:paraId="75C4E9F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B</w:t>
      </w:r>
    </w:p>
    <w:p w14:paraId="0C065D3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A</w:t>
      </w:r>
    </w:p>
    <w:p w14:paraId="131A3C1D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334AF479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18DF6954" w14:textId="5447526D" w:rsidR="001C1B9A" w:rsidRPr="00A042B6" w:rsidRDefault="00387EA6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THE HISTORY OF THE BIRO</w:t>
      </w:r>
    </w:p>
    <w:p w14:paraId="4F31FB3C" w14:textId="4B800C41" w:rsidR="00387EA6" w:rsidRPr="00A042B6" w:rsidRDefault="00387EA6" w:rsidP="00387EA6">
      <w:pPr>
        <w:rPr>
          <w:rFonts w:ascii="Helvetica" w:hAnsi="Helvetica" w:cs="Arial"/>
          <w:sz w:val="30"/>
          <w:szCs w:val="30"/>
        </w:rPr>
      </w:pPr>
    </w:p>
    <w:p w14:paraId="0A630331" w14:textId="279AB6B2" w:rsidR="00387EA6" w:rsidRPr="00A042B6" w:rsidRDefault="00387EA6" w:rsidP="00387EA6">
      <w:pPr>
        <w:numPr>
          <w:ilvl w:val="0"/>
          <w:numId w:val="2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VII</w:t>
      </w:r>
    </w:p>
    <w:p w14:paraId="755F8435" w14:textId="6E6B12AC" w:rsidR="00387EA6" w:rsidRPr="00A042B6" w:rsidRDefault="00387EA6" w:rsidP="00387EA6">
      <w:pPr>
        <w:numPr>
          <w:ilvl w:val="0"/>
          <w:numId w:val="2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IX</w:t>
      </w:r>
    </w:p>
    <w:p w14:paraId="1CB834BE" w14:textId="343C4730" w:rsidR="00387EA6" w:rsidRPr="00A042B6" w:rsidRDefault="00387EA6" w:rsidP="00387EA6">
      <w:pPr>
        <w:numPr>
          <w:ilvl w:val="0"/>
          <w:numId w:val="2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VI</w:t>
      </w:r>
    </w:p>
    <w:p w14:paraId="0783D23C" w14:textId="3993F80A" w:rsidR="00387EA6" w:rsidRPr="00A042B6" w:rsidRDefault="00387EA6" w:rsidP="00387EA6">
      <w:pPr>
        <w:numPr>
          <w:ilvl w:val="0"/>
          <w:numId w:val="2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IV</w:t>
      </w:r>
    </w:p>
    <w:p w14:paraId="7C9F61BC" w14:textId="49ADBB6A" w:rsidR="00387EA6" w:rsidRPr="00A042B6" w:rsidRDefault="00387EA6" w:rsidP="00387EA6">
      <w:pPr>
        <w:numPr>
          <w:ilvl w:val="0"/>
          <w:numId w:val="2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VIII</w:t>
      </w:r>
    </w:p>
    <w:p w14:paraId="28FBA069" w14:textId="7FA12D7B" w:rsidR="00387EA6" w:rsidRPr="00A042B6" w:rsidRDefault="00387EA6" w:rsidP="00387EA6">
      <w:pPr>
        <w:numPr>
          <w:ilvl w:val="0"/>
          <w:numId w:val="2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III</w:t>
      </w:r>
    </w:p>
    <w:p w14:paraId="655AD585" w14:textId="671D3D13" w:rsidR="00387EA6" w:rsidRPr="00A042B6" w:rsidRDefault="00387EA6" w:rsidP="00387EA6">
      <w:pPr>
        <w:numPr>
          <w:ilvl w:val="0"/>
          <w:numId w:val="2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D</w:t>
      </w:r>
    </w:p>
    <w:p w14:paraId="67BCE9D3" w14:textId="5BD01E7F" w:rsidR="00387EA6" w:rsidRPr="00A042B6" w:rsidRDefault="00387EA6" w:rsidP="00387EA6">
      <w:pPr>
        <w:numPr>
          <w:ilvl w:val="0"/>
          <w:numId w:val="2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</w:t>
      </w:r>
    </w:p>
    <w:p w14:paraId="5A2EDC6E" w14:textId="5CD00E50" w:rsidR="00387EA6" w:rsidRPr="00A042B6" w:rsidRDefault="00387EA6" w:rsidP="00387EA6">
      <w:pPr>
        <w:numPr>
          <w:ilvl w:val="0"/>
          <w:numId w:val="2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</w:t>
      </w:r>
    </w:p>
    <w:p w14:paraId="34C1FAD7" w14:textId="44B1A03F" w:rsidR="00387EA6" w:rsidRPr="00A042B6" w:rsidRDefault="00387EA6" w:rsidP="00387EA6">
      <w:pPr>
        <w:numPr>
          <w:ilvl w:val="0"/>
          <w:numId w:val="2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LEATHER</w:t>
      </w:r>
    </w:p>
    <w:p w14:paraId="6D5D79A3" w14:textId="4D3A5566" w:rsidR="00387EA6" w:rsidRPr="00A042B6" w:rsidRDefault="00387EA6" w:rsidP="00387EA6">
      <w:pPr>
        <w:numPr>
          <w:ilvl w:val="0"/>
          <w:numId w:val="2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ARGENTINA</w:t>
      </w:r>
    </w:p>
    <w:p w14:paraId="3CBBEB11" w14:textId="32E7C109" w:rsidR="001C1B9A" w:rsidRPr="00A042B6" w:rsidRDefault="00387EA6" w:rsidP="00177861">
      <w:pPr>
        <w:numPr>
          <w:ilvl w:val="0"/>
          <w:numId w:val="25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1945</w:t>
      </w:r>
      <w:r w:rsidR="00146ADD" w:rsidRPr="00A042B6">
        <w:rPr>
          <w:rFonts w:ascii="Helvetica" w:hAnsi="Helvetica" w:cs="Arial"/>
          <w:sz w:val="30"/>
          <w:szCs w:val="30"/>
        </w:rPr>
        <w:br w:type="page"/>
      </w:r>
    </w:p>
    <w:p w14:paraId="3E291AB3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t>Business case study: poppyseed sandwich company</w:t>
      </w:r>
    </w:p>
    <w:p w14:paraId="43085DD2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6A86BC2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E</w:t>
      </w:r>
    </w:p>
    <w:p w14:paraId="5297B83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H</w:t>
      </w:r>
    </w:p>
    <w:p w14:paraId="164BA5B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G</w:t>
      </w:r>
    </w:p>
    <w:p w14:paraId="6C225DF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B</w:t>
      </w:r>
    </w:p>
    <w:p w14:paraId="6AD104B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I</w:t>
      </w:r>
    </w:p>
    <w:p w14:paraId="19E56E2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F</w:t>
      </w:r>
    </w:p>
    <w:p w14:paraId="261907D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C</w:t>
      </w:r>
    </w:p>
    <w:p w14:paraId="5F09953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B</w:t>
      </w:r>
    </w:p>
    <w:p w14:paraId="428CA51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A</w:t>
      </w:r>
    </w:p>
    <w:p w14:paraId="0430A65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B</w:t>
      </w:r>
    </w:p>
    <w:p w14:paraId="038322C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A</w:t>
      </w:r>
    </w:p>
    <w:p w14:paraId="22462F3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C</w:t>
      </w:r>
    </w:p>
    <w:p w14:paraId="171B079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 B</w:t>
      </w:r>
    </w:p>
    <w:p w14:paraId="04C5D9D8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4D2EF846" w14:textId="77777777" w:rsidR="001C1B9A" w:rsidRPr="00A042B6" w:rsidRDefault="00146ADD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Dressed to dazzle</w:t>
      </w:r>
    </w:p>
    <w:p w14:paraId="2F1C5C26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62A1DA3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D</w:t>
      </w:r>
    </w:p>
    <w:p w14:paraId="277C766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G</w:t>
      </w:r>
    </w:p>
    <w:p w14:paraId="6BCB273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C</w:t>
      </w:r>
    </w:p>
    <w:p w14:paraId="5201C59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A</w:t>
      </w:r>
    </w:p>
    <w:p w14:paraId="32D1C10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B</w:t>
      </w:r>
    </w:p>
    <w:p w14:paraId="13CFC87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F</w:t>
      </w:r>
    </w:p>
    <w:p w14:paraId="31FBB6D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7 </w:t>
      </w:r>
      <w:proofErr w:type="spellStart"/>
      <w:r w:rsidRPr="00A042B6">
        <w:rPr>
          <w:rFonts w:ascii="Helvetica" w:hAnsi="Helvetica" w:cs="Arial"/>
          <w:sz w:val="30"/>
          <w:szCs w:val="30"/>
        </w:rPr>
        <w:t>ingeo</w:t>
      </w:r>
      <w:proofErr w:type="spellEnd"/>
    </w:p>
    <w:p w14:paraId="1F0875F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soya bean</w:t>
      </w:r>
    </w:p>
    <w:p w14:paraId="66E1ECF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weaving</w:t>
      </w:r>
      <w:r w:rsidRPr="00A042B6">
        <w:rPr>
          <w:rFonts w:ascii="Helvetica" w:hAnsi="Helvetica" w:cs="Arial"/>
          <w:sz w:val="30"/>
          <w:szCs w:val="30"/>
        </w:rPr>
        <w:tab/>
      </w:r>
    </w:p>
    <w:p w14:paraId="2E1BC57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electronic attempts</w:t>
      </w:r>
    </w:p>
    <w:p w14:paraId="024DFEF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small battery</w:t>
      </w:r>
    </w:p>
    <w:p w14:paraId="26C9454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costumes</w:t>
      </w:r>
    </w:p>
    <w:p w14:paraId="39A517E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 fragile</w:t>
      </w:r>
    </w:p>
    <w:p w14:paraId="3F47B43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14. accessories</w:t>
      </w:r>
    </w:p>
    <w:p w14:paraId="0125B2A4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6CE67B1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t>Jumping spiders</w:t>
      </w:r>
    </w:p>
    <w:p w14:paraId="103E45DC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50ECC92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E</w:t>
      </w:r>
    </w:p>
    <w:p w14:paraId="5070F42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D</w:t>
      </w:r>
    </w:p>
    <w:p w14:paraId="394E3DF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F</w:t>
      </w:r>
    </w:p>
    <w:p w14:paraId="63068AE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D</w:t>
      </w:r>
    </w:p>
    <w:p w14:paraId="4C33FC8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B</w:t>
      </w:r>
    </w:p>
    <w:p w14:paraId="3B49CF8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A</w:t>
      </w:r>
    </w:p>
    <w:p w14:paraId="4577D1E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B</w:t>
      </w:r>
    </w:p>
    <w:p w14:paraId="1DCD37E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B</w:t>
      </w:r>
    </w:p>
    <w:p w14:paraId="618F6BF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F</w:t>
      </w:r>
    </w:p>
    <w:p w14:paraId="40D5F62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A</w:t>
      </w:r>
    </w:p>
    <w:p w14:paraId="674A50F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A</w:t>
      </w:r>
    </w:p>
    <w:p w14:paraId="00190D4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C</w:t>
      </w:r>
    </w:p>
    <w:p w14:paraId="701735E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 B</w:t>
      </w:r>
    </w:p>
    <w:p w14:paraId="0A160B59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115A898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t>The crisis in advertising</w:t>
      </w:r>
      <w:r w:rsidRPr="00A042B6">
        <w:rPr>
          <w:rFonts w:ascii="Helvetica" w:hAnsi="Helvetica" w:cs="Arial"/>
          <w:sz w:val="30"/>
          <w:szCs w:val="30"/>
        </w:rPr>
        <w:br/>
      </w:r>
      <w:r w:rsidRPr="00A042B6">
        <w:rPr>
          <w:rFonts w:ascii="Helvetica" w:hAnsi="Helvetica" w:cs="Arial"/>
          <w:sz w:val="30"/>
          <w:szCs w:val="30"/>
        </w:rPr>
        <w:br/>
        <w:t>1 vi</w:t>
      </w:r>
    </w:p>
    <w:p w14:paraId="3380118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2 </w:t>
      </w:r>
      <w:proofErr w:type="spellStart"/>
      <w:r w:rsidRPr="00A042B6">
        <w:rPr>
          <w:rFonts w:ascii="Helvetica" w:hAnsi="Helvetica" w:cs="Arial"/>
          <w:sz w:val="30"/>
          <w:szCs w:val="30"/>
        </w:rPr>
        <w:t>i</w:t>
      </w:r>
      <w:proofErr w:type="spellEnd"/>
    </w:p>
    <w:p w14:paraId="19EC31F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viii</w:t>
      </w:r>
    </w:p>
    <w:p w14:paraId="6561DD4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iii</w:t>
      </w:r>
    </w:p>
    <w:p w14:paraId="0622AA3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x</w:t>
      </w:r>
    </w:p>
    <w:p w14:paraId="4854CCD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vii</w:t>
      </w:r>
    </w:p>
    <w:p w14:paraId="17795D3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ii</w:t>
      </w:r>
    </w:p>
    <w:p w14:paraId="6CEBFDB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NO</w:t>
      </w:r>
      <w:r w:rsidRPr="00A042B6">
        <w:rPr>
          <w:rFonts w:ascii="Helvetica" w:hAnsi="Helvetica" w:cs="Arial"/>
          <w:sz w:val="30"/>
          <w:szCs w:val="30"/>
        </w:rPr>
        <w:tab/>
      </w:r>
    </w:p>
    <w:p w14:paraId="076F713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NOT GIVEN</w:t>
      </w:r>
    </w:p>
    <w:p w14:paraId="570A1AA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YES</w:t>
      </w:r>
    </w:p>
    <w:p w14:paraId="0E95FB9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NOT GIVEN</w:t>
      </w:r>
    </w:p>
    <w:p w14:paraId="6D9ACEF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 YES</w:t>
      </w:r>
    </w:p>
    <w:p w14:paraId="63872FD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 NO</w:t>
      </w:r>
    </w:p>
    <w:p w14:paraId="49B97A26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4305C168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237BC2D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Lapis lazuli</w:t>
      </w:r>
    </w:p>
    <w:p w14:paraId="4A221B15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50C17BD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C</w:t>
      </w:r>
    </w:p>
    <w:p w14:paraId="37AEBF2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D</w:t>
      </w:r>
    </w:p>
    <w:p w14:paraId="38CA8F4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A</w:t>
      </w:r>
    </w:p>
    <w:p w14:paraId="468B64A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F</w:t>
      </w:r>
    </w:p>
    <w:p w14:paraId="23B26FC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B</w:t>
      </w:r>
    </w:p>
    <w:p w14:paraId="408D8F6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E</w:t>
      </w:r>
    </w:p>
    <w:p w14:paraId="518BB6C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C</w:t>
      </w:r>
    </w:p>
    <w:p w14:paraId="09F98A5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NOT GIVEN</w:t>
      </w:r>
    </w:p>
    <w:p w14:paraId="0E7C2BC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 TRUE</w:t>
      </w:r>
    </w:p>
    <w:p w14:paraId="50E1B21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FALSE</w:t>
      </w:r>
    </w:p>
    <w:p w14:paraId="03EC3EA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TRUE</w:t>
      </w:r>
    </w:p>
    <w:p w14:paraId="0CC12A0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FALSE</w:t>
      </w:r>
    </w:p>
    <w:p w14:paraId="3CC70BB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 NOT GIVEN</w:t>
      </w:r>
    </w:p>
    <w:p w14:paraId="198FD54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 A</w:t>
      </w:r>
    </w:p>
    <w:p w14:paraId="43CD06D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15 C</w:t>
      </w:r>
    </w:p>
    <w:p w14:paraId="15567C0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16 D</w:t>
      </w:r>
    </w:p>
    <w:p w14:paraId="29B31A09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7CBE44D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t>A review of Nigel Townson’s The British at Play</w:t>
      </w:r>
    </w:p>
    <w:p w14:paraId="72232D64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2C0BA53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3 million</w:t>
      </w:r>
    </w:p>
    <w:p w14:paraId="133ECD4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strangers</w:t>
      </w:r>
    </w:p>
    <w:p w14:paraId="7FECB8B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expressions</w:t>
      </w:r>
    </w:p>
    <w:p w14:paraId="7608DD1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 loyalty</w:t>
      </w:r>
    </w:p>
    <w:p w14:paraId="439B122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opposition</w:t>
      </w:r>
    </w:p>
    <w:p w14:paraId="652FB76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stereotypes</w:t>
      </w:r>
    </w:p>
    <w:p w14:paraId="126CA7C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coverage</w:t>
      </w:r>
    </w:p>
    <w:p w14:paraId="2ED52DF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panic</w:t>
      </w:r>
    </w:p>
    <w:p w14:paraId="03176FF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C</w:t>
      </w:r>
      <w:r w:rsidRPr="00A042B6">
        <w:rPr>
          <w:rFonts w:ascii="Helvetica" w:hAnsi="Helvetica" w:cs="Arial"/>
          <w:sz w:val="30"/>
          <w:szCs w:val="30"/>
        </w:rPr>
        <w:tab/>
      </w:r>
    </w:p>
    <w:p w14:paraId="01C6D83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F</w:t>
      </w:r>
    </w:p>
    <w:p w14:paraId="1944039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D</w:t>
      </w:r>
    </w:p>
    <w:p w14:paraId="761DBCE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G</w:t>
      </w:r>
    </w:p>
    <w:p w14:paraId="5EF8A0B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 B</w:t>
      </w:r>
    </w:p>
    <w:p w14:paraId="39D1F96E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7D3AD085" w14:textId="7A2F0E73" w:rsidR="001C1B9A" w:rsidRPr="00A042B6" w:rsidRDefault="00C169C2" w:rsidP="00C169C2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HOW CONSUMERS DECIDE</w:t>
      </w:r>
    </w:p>
    <w:p w14:paraId="7A4A598B" w14:textId="115A2ECC" w:rsidR="00C169C2" w:rsidRPr="00A042B6" w:rsidRDefault="00C169C2" w:rsidP="00C169C2">
      <w:pPr>
        <w:rPr>
          <w:rFonts w:ascii="Helvetica" w:hAnsi="Helvetica" w:cs="Arial"/>
          <w:sz w:val="30"/>
          <w:szCs w:val="30"/>
        </w:rPr>
      </w:pPr>
    </w:p>
    <w:p w14:paraId="4BC200FB" w14:textId="51BC17B7" w:rsidR="00C169C2" w:rsidRPr="00A042B6" w:rsidRDefault="00C169C2" w:rsidP="00C169C2">
      <w:pPr>
        <w:numPr>
          <w:ilvl w:val="0"/>
          <w:numId w:val="2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37E69B2D" w14:textId="43521797" w:rsidR="00C169C2" w:rsidRPr="00A042B6" w:rsidRDefault="00C169C2" w:rsidP="00C169C2">
      <w:pPr>
        <w:numPr>
          <w:ilvl w:val="0"/>
          <w:numId w:val="2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3F5FDC97" w14:textId="52BE94D6" w:rsidR="00C169C2" w:rsidRPr="00A042B6" w:rsidRDefault="00C169C2" w:rsidP="00C169C2">
      <w:pPr>
        <w:numPr>
          <w:ilvl w:val="0"/>
          <w:numId w:val="2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7460C7EE" w14:textId="752702EC" w:rsidR="00C169C2" w:rsidRPr="00A042B6" w:rsidRDefault="00C169C2" w:rsidP="00C169C2">
      <w:pPr>
        <w:numPr>
          <w:ilvl w:val="0"/>
          <w:numId w:val="2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</w:p>
    <w:p w14:paraId="74A7FF35" w14:textId="28129067" w:rsidR="00C169C2" w:rsidRPr="00A042B6" w:rsidRDefault="00C169C2" w:rsidP="00C169C2">
      <w:pPr>
        <w:numPr>
          <w:ilvl w:val="0"/>
          <w:numId w:val="2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6B3A8014" w14:textId="7A611A87" w:rsidR="00C169C2" w:rsidRPr="00A042B6" w:rsidRDefault="00C169C2" w:rsidP="00C169C2">
      <w:pPr>
        <w:numPr>
          <w:ilvl w:val="0"/>
          <w:numId w:val="2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7A43AD78" w14:textId="13B913D4" w:rsidR="00C169C2" w:rsidRPr="00A042B6" w:rsidRDefault="00C169C2" w:rsidP="00C169C2">
      <w:pPr>
        <w:numPr>
          <w:ilvl w:val="0"/>
          <w:numId w:val="2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D</w:t>
      </w:r>
    </w:p>
    <w:p w14:paraId="3E3A7A17" w14:textId="6AD063FD" w:rsidR="00C169C2" w:rsidRPr="00A042B6" w:rsidRDefault="00C169C2" w:rsidP="00C169C2">
      <w:pPr>
        <w:numPr>
          <w:ilvl w:val="0"/>
          <w:numId w:val="2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</w:t>
      </w:r>
    </w:p>
    <w:p w14:paraId="5798C10B" w14:textId="18828168" w:rsidR="00C169C2" w:rsidRPr="00A042B6" w:rsidRDefault="00C169C2" w:rsidP="00C169C2">
      <w:pPr>
        <w:numPr>
          <w:ilvl w:val="0"/>
          <w:numId w:val="2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CHARACTERISTICS / ADVANTAGES</w:t>
      </w:r>
    </w:p>
    <w:p w14:paraId="5B9F640A" w14:textId="61AB268E" w:rsidR="00C169C2" w:rsidRPr="00A042B6" w:rsidRDefault="00C169C2" w:rsidP="00C169C2">
      <w:pPr>
        <w:numPr>
          <w:ilvl w:val="0"/>
          <w:numId w:val="2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SITUATION</w:t>
      </w:r>
    </w:p>
    <w:p w14:paraId="7DF30321" w14:textId="209A9637" w:rsidR="00C169C2" w:rsidRPr="00A042B6" w:rsidRDefault="00C169C2" w:rsidP="00C169C2">
      <w:pPr>
        <w:numPr>
          <w:ilvl w:val="0"/>
          <w:numId w:val="2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INFORMATION</w:t>
      </w:r>
    </w:p>
    <w:p w14:paraId="6581760C" w14:textId="628908BC" w:rsidR="00C169C2" w:rsidRPr="00A042B6" w:rsidRDefault="00C169C2" w:rsidP="00C169C2">
      <w:pPr>
        <w:numPr>
          <w:ilvl w:val="0"/>
          <w:numId w:val="2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INGREDIENTS</w:t>
      </w:r>
    </w:p>
    <w:p w14:paraId="0D21BCC6" w14:textId="63126697" w:rsidR="001C1B9A" w:rsidRPr="00A042B6" w:rsidRDefault="00C169C2" w:rsidP="00C169C2">
      <w:pPr>
        <w:numPr>
          <w:ilvl w:val="0"/>
          <w:numId w:val="26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SIMPLE</w:t>
      </w:r>
      <w:r w:rsidR="00146ADD" w:rsidRPr="00A042B6">
        <w:rPr>
          <w:rFonts w:ascii="Helvetica" w:hAnsi="Helvetica" w:cs="Arial"/>
          <w:sz w:val="30"/>
          <w:szCs w:val="30"/>
        </w:rPr>
        <w:br w:type="page"/>
      </w:r>
    </w:p>
    <w:p w14:paraId="6855C4FE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34EC209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Sports science</w:t>
      </w:r>
    </w:p>
    <w:p w14:paraId="0AAAFB09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7DDF641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17 C</w:t>
      </w:r>
    </w:p>
    <w:p w14:paraId="3A54060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18 H</w:t>
      </w:r>
    </w:p>
    <w:p w14:paraId="71FC436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19 B</w:t>
      </w:r>
    </w:p>
    <w:p w14:paraId="0502A4A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20 C</w:t>
      </w:r>
    </w:p>
    <w:p w14:paraId="69C73C4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21 D</w:t>
      </w:r>
    </w:p>
    <w:p w14:paraId="41268E2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22 A</w:t>
      </w:r>
    </w:p>
    <w:p w14:paraId="15AE08E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23 A</w:t>
      </w:r>
    </w:p>
    <w:p w14:paraId="1C2DE00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24 B</w:t>
      </w:r>
    </w:p>
    <w:p w14:paraId="46D4046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25 visualization</w:t>
      </w:r>
    </w:p>
    <w:p w14:paraId="29661D0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26 positive distraction</w:t>
      </w:r>
    </w:p>
    <w:p w14:paraId="6F1E0AE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27 refocus quickly</w:t>
      </w:r>
    </w:p>
    <w:p w14:paraId="1DFC1B1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28 aerobically</w:t>
      </w:r>
      <w:r w:rsidRPr="00A042B6">
        <w:rPr>
          <w:rFonts w:ascii="Helvetica" w:hAnsi="Helvetica" w:cs="Arial"/>
          <w:sz w:val="30"/>
          <w:szCs w:val="30"/>
        </w:rPr>
        <w:tab/>
      </w:r>
    </w:p>
    <w:p w14:paraId="49D6E43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29 lactic acid</w:t>
      </w:r>
    </w:p>
    <w:p w14:paraId="70AC7DE8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54B1A37C" w14:textId="77777777" w:rsidR="001C1B9A" w:rsidRPr="00A042B6" w:rsidRDefault="001C1B9A" w:rsidP="00644C37">
      <w:pPr>
        <w:jc w:val="center"/>
        <w:rPr>
          <w:rFonts w:ascii="Helvetica" w:hAnsi="Helvetica" w:cs="Arial"/>
          <w:sz w:val="30"/>
          <w:szCs w:val="30"/>
        </w:rPr>
      </w:pPr>
    </w:p>
    <w:p w14:paraId="7BDABE5E" w14:textId="1421F4F9" w:rsidR="001C1B9A" w:rsidRPr="00A042B6" w:rsidRDefault="00644C37" w:rsidP="00644C37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EXPERIENCE VERSUS SPEED</w:t>
      </w:r>
    </w:p>
    <w:p w14:paraId="75BFAB14" w14:textId="55130810" w:rsidR="00644C37" w:rsidRPr="00A042B6" w:rsidRDefault="00644C37" w:rsidP="00644C37">
      <w:pPr>
        <w:rPr>
          <w:rFonts w:ascii="Helvetica" w:hAnsi="Helvetica" w:cs="Arial"/>
          <w:sz w:val="30"/>
          <w:szCs w:val="30"/>
        </w:rPr>
      </w:pPr>
    </w:p>
    <w:p w14:paraId="562939EF" w14:textId="0998BD3F" w:rsidR="00644C37" w:rsidRPr="00A042B6" w:rsidRDefault="00644C37" w:rsidP="00644C37">
      <w:pPr>
        <w:numPr>
          <w:ilvl w:val="0"/>
          <w:numId w:val="22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B</w:t>
      </w:r>
    </w:p>
    <w:p w14:paraId="43A0C5DF" w14:textId="1C9516D4" w:rsidR="00644C37" w:rsidRPr="00A042B6" w:rsidRDefault="00644C37" w:rsidP="00644C37">
      <w:pPr>
        <w:numPr>
          <w:ilvl w:val="0"/>
          <w:numId w:val="22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D</w:t>
      </w:r>
    </w:p>
    <w:p w14:paraId="1E999224" w14:textId="7A4E3D74" w:rsidR="00644C37" w:rsidRPr="00A042B6" w:rsidRDefault="00644C37" w:rsidP="00644C37">
      <w:pPr>
        <w:numPr>
          <w:ilvl w:val="0"/>
          <w:numId w:val="22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</w:t>
      </w:r>
    </w:p>
    <w:p w14:paraId="269896E2" w14:textId="47808000" w:rsidR="00644C37" w:rsidRPr="00A042B6" w:rsidRDefault="00644C37" w:rsidP="00644C37">
      <w:pPr>
        <w:numPr>
          <w:ilvl w:val="0"/>
          <w:numId w:val="22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E</w:t>
      </w:r>
    </w:p>
    <w:p w14:paraId="27BB5D70" w14:textId="40DEAC6F" w:rsidR="00644C37" w:rsidRPr="00A042B6" w:rsidRDefault="00644C37" w:rsidP="00644C37">
      <w:pPr>
        <w:numPr>
          <w:ilvl w:val="0"/>
          <w:numId w:val="22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</w:t>
      </w:r>
    </w:p>
    <w:p w14:paraId="3989FE88" w14:textId="7616908E" w:rsidR="00644C37" w:rsidRPr="00A042B6" w:rsidRDefault="00644C37" w:rsidP="00644C37">
      <w:pPr>
        <w:numPr>
          <w:ilvl w:val="0"/>
          <w:numId w:val="22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B</w:t>
      </w:r>
    </w:p>
    <w:p w14:paraId="5AB485CE" w14:textId="31657697" w:rsidR="00644C37" w:rsidRPr="00A042B6" w:rsidRDefault="00644C37" w:rsidP="00644C37">
      <w:pPr>
        <w:numPr>
          <w:ilvl w:val="0"/>
          <w:numId w:val="22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D</w:t>
      </w:r>
    </w:p>
    <w:p w14:paraId="0739A5F5" w14:textId="69096915" w:rsidR="00644C37" w:rsidRPr="00A042B6" w:rsidRDefault="00644C37" w:rsidP="00644C37">
      <w:pPr>
        <w:numPr>
          <w:ilvl w:val="0"/>
          <w:numId w:val="22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MINDS</w:t>
      </w:r>
    </w:p>
    <w:p w14:paraId="2911352E" w14:textId="48C38149" w:rsidR="00644C37" w:rsidRPr="00A042B6" w:rsidRDefault="00644C37" w:rsidP="00644C37">
      <w:pPr>
        <w:numPr>
          <w:ilvl w:val="0"/>
          <w:numId w:val="22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MEMORIES</w:t>
      </w:r>
    </w:p>
    <w:p w14:paraId="0F43B06E" w14:textId="3F9551E6" w:rsidR="00644C37" w:rsidRPr="00A042B6" w:rsidRDefault="00644C37" w:rsidP="00644C37">
      <w:pPr>
        <w:numPr>
          <w:ilvl w:val="0"/>
          <w:numId w:val="22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KNOWLEDGE</w:t>
      </w:r>
    </w:p>
    <w:p w14:paraId="5E73B51A" w14:textId="2658239C" w:rsidR="00644C37" w:rsidRPr="00A042B6" w:rsidRDefault="00644C37" w:rsidP="00644C37">
      <w:pPr>
        <w:numPr>
          <w:ilvl w:val="0"/>
          <w:numId w:val="22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EXPERIENCE</w:t>
      </w:r>
    </w:p>
    <w:p w14:paraId="3ED90F0A" w14:textId="06F47514" w:rsidR="001C1B9A" w:rsidRPr="00A042B6" w:rsidRDefault="00644C37" w:rsidP="00644C37">
      <w:pPr>
        <w:numPr>
          <w:ilvl w:val="0"/>
          <w:numId w:val="22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SPEED</w:t>
      </w:r>
      <w:r w:rsidR="00146ADD" w:rsidRPr="00A042B6">
        <w:rPr>
          <w:rFonts w:ascii="Helvetica" w:hAnsi="Helvetica" w:cs="Arial"/>
          <w:sz w:val="30"/>
          <w:szCs w:val="30"/>
        </w:rPr>
        <w:br w:type="page"/>
      </w:r>
    </w:p>
    <w:p w14:paraId="5A2599D6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1326524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Isambard Brunel</w:t>
      </w:r>
    </w:p>
    <w:p w14:paraId="3812BC98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1B05BA8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G</w:t>
      </w:r>
    </w:p>
    <w:p w14:paraId="6EA7C68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C</w:t>
      </w:r>
    </w:p>
    <w:p w14:paraId="4D5D81A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A</w:t>
      </w:r>
    </w:p>
    <w:p w14:paraId="3B78CCE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D</w:t>
      </w:r>
    </w:p>
    <w:p w14:paraId="630F669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B</w:t>
      </w:r>
    </w:p>
    <w:p w14:paraId="7622C83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G</w:t>
      </w:r>
    </w:p>
    <w:p w14:paraId="3D8AF9C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C</w:t>
      </w:r>
    </w:p>
    <w:p w14:paraId="4E8D550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F</w:t>
      </w:r>
    </w:p>
    <w:p w14:paraId="07E2862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I</w:t>
      </w:r>
    </w:p>
    <w:p w14:paraId="796BA30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H</w:t>
      </w:r>
    </w:p>
    <w:p w14:paraId="7A00D37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Australia</w:t>
      </w:r>
    </w:p>
    <w:p w14:paraId="57050F2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Suez Canal</w:t>
      </w:r>
    </w:p>
    <w:p w14:paraId="2B1D9F7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 telegraphic cable</w:t>
      </w:r>
    </w:p>
    <w:p w14:paraId="05934235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5DCDBEC2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751EDE3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Digital communication</w:t>
      </w:r>
    </w:p>
    <w:p w14:paraId="1E52728F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410CED8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A</w:t>
      </w:r>
    </w:p>
    <w:p w14:paraId="53E684E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C</w:t>
      </w:r>
    </w:p>
    <w:p w14:paraId="72499C9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C</w:t>
      </w:r>
    </w:p>
    <w:p w14:paraId="105AF27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B</w:t>
      </w:r>
    </w:p>
    <w:p w14:paraId="29BC7DC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YES</w:t>
      </w:r>
    </w:p>
    <w:p w14:paraId="2AC83C2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NO</w:t>
      </w:r>
    </w:p>
    <w:p w14:paraId="4A94D33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NOT GIVEN</w:t>
      </w:r>
    </w:p>
    <w:p w14:paraId="5885E21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NOT GIVEN</w:t>
      </w:r>
    </w:p>
    <w:p w14:paraId="02C0A17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D</w:t>
      </w:r>
    </w:p>
    <w:p w14:paraId="43FE393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G</w:t>
      </w:r>
    </w:p>
    <w:p w14:paraId="22DD45F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E</w:t>
      </w:r>
    </w:p>
    <w:p w14:paraId="5A8620A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A</w:t>
      </w:r>
    </w:p>
    <w:p w14:paraId="4F8F487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J</w:t>
      </w:r>
    </w:p>
    <w:p w14:paraId="06B32B5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14. K  </w:t>
      </w:r>
    </w:p>
    <w:p w14:paraId="3A918E3E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7AB032CD" w14:textId="5AD755BA" w:rsidR="001C1B9A" w:rsidRPr="00A042B6" w:rsidRDefault="00DE4E2C" w:rsidP="00DE4E2C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t>AMBERGRIS</w:t>
      </w:r>
    </w:p>
    <w:p w14:paraId="120097F1" w14:textId="3BD1A416" w:rsidR="00DE4E2C" w:rsidRPr="00A042B6" w:rsidRDefault="00DE4E2C" w:rsidP="00DE4E2C">
      <w:pPr>
        <w:rPr>
          <w:rFonts w:ascii="Helvetica" w:hAnsi="Helvetica" w:cs="Arial"/>
          <w:sz w:val="30"/>
          <w:szCs w:val="30"/>
        </w:rPr>
      </w:pPr>
    </w:p>
    <w:p w14:paraId="7490A7EC" w14:textId="51136E11" w:rsidR="00DE4E2C" w:rsidRPr="00A042B6" w:rsidRDefault="00DE4E2C" w:rsidP="00DE4E2C">
      <w:pPr>
        <w:numPr>
          <w:ilvl w:val="0"/>
          <w:numId w:val="1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</w:t>
      </w:r>
    </w:p>
    <w:p w14:paraId="71727351" w14:textId="09146417" w:rsidR="00DE4E2C" w:rsidRPr="00A042B6" w:rsidRDefault="00DE4E2C" w:rsidP="00DE4E2C">
      <w:pPr>
        <w:numPr>
          <w:ilvl w:val="0"/>
          <w:numId w:val="1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</w:t>
      </w:r>
    </w:p>
    <w:p w14:paraId="6E50769B" w14:textId="660DACE3" w:rsidR="00DE4E2C" w:rsidRPr="00A042B6" w:rsidRDefault="00DE4E2C" w:rsidP="00DE4E2C">
      <w:pPr>
        <w:numPr>
          <w:ilvl w:val="0"/>
          <w:numId w:val="1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D</w:t>
      </w:r>
    </w:p>
    <w:p w14:paraId="35AE6BEA" w14:textId="553A3E6C" w:rsidR="00DE4E2C" w:rsidRPr="00A042B6" w:rsidRDefault="00DE4E2C" w:rsidP="00DE4E2C">
      <w:pPr>
        <w:numPr>
          <w:ilvl w:val="0"/>
          <w:numId w:val="1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B</w:t>
      </w:r>
    </w:p>
    <w:p w14:paraId="36798EC6" w14:textId="1B82449B" w:rsidR="00DE4E2C" w:rsidRPr="00A042B6" w:rsidRDefault="00DE4E2C" w:rsidP="00DE4E2C">
      <w:pPr>
        <w:numPr>
          <w:ilvl w:val="0"/>
          <w:numId w:val="1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</w:t>
      </w:r>
    </w:p>
    <w:p w14:paraId="6F8EBBDB" w14:textId="43F1EACA" w:rsidR="00DE4E2C" w:rsidRPr="00A042B6" w:rsidRDefault="00DE4E2C" w:rsidP="00DE4E2C">
      <w:pPr>
        <w:numPr>
          <w:ilvl w:val="0"/>
          <w:numId w:val="1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</w:t>
      </w:r>
    </w:p>
    <w:p w14:paraId="32C932D5" w14:textId="5A05193A" w:rsidR="00DE4E2C" w:rsidRPr="00A042B6" w:rsidRDefault="00DE4E2C" w:rsidP="00DE4E2C">
      <w:pPr>
        <w:numPr>
          <w:ilvl w:val="0"/>
          <w:numId w:val="1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Beaks</w:t>
      </w:r>
    </w:p>
    <w:p w14:paraId="3A943B03" w14:textId="223019E7" w:rsidR="00DE4E2C" w:rsidRPr="00A042B6" w:rsidRDefault="00DE4E2C" w:rsidP="00DE4E2C">
      <w:pPr>
        <w:numPr>
          <w:ilvl w:val="0"/>
          <w:numId w:val="1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Vomiting</w:t>
      </w:r>
    </w:p>
    <w:p w14:paraId="171C4E24" w14:textId="2FAEEFEE" w:rsidR="00DE4E2C" w:rsidRPr="00A042B6" w:rsidRDefault="00DE4E2C" w:rsidP="00DE4E2C">
      <w:pPr>
        <w:numPr>
          <w:ilvl w:val="0"/>
          <w:numId w:val="1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Hardens</w:t>
      </w:r>
    </w:p>
    <w:p w14:paraId="65375979" w14:textId="51E4F734" w:rsidR="00DE4E2C" w:rsidRPr="00A042B6" w:rsidRDefault="00DE4E2C" w:rsidP="00DE4E2C">
      <w:pPr>
        <w:numPr>
          <w:ilvl w:val="0"/>
          <w:numId w:val="1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57EC6F9D" w14:textId="4605A4B5" w:rsidR="00DE4E2C" w:rsidRPr="00A042B6" w:rsidRDefault="00DE4E2C" w:rsidP="00DE4E2C">
      <w:pPr>
        <w:numPr>
          <w:ilvl w:val="0"/>
          <w:numId w:val="1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</w:p>
    <w:p w14:paraId="618C9B87" w14:textId="5F30CC99" w:rsidR="00DE4E2C" w:rsidRPr="00A042B6" w:rsidRDefault="00DE4E2C" w:rsidP="00DE4E2C">
      <w:pPr>
        <w:numPr>
          <w:ilvl w:val="0"/>
          <w:numId w:val="1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2FD9FE2C" w14:textId="21F3F176" w:rsidR="001C1B9A" w:rsidRPr="00A042B6" w:rsidRDefault="00DE4E2C" w:rsidP="00DE4E2C">
      <w:pPr>
        <w:numPr>
          <w:ilvl w:val="0"/>
          <w:numId w:val="11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  <w:r w:rsidR="00146ADD" w:rsidRPr="00A042B6">
        <w:rPr>
          <w:rFonts w:ascii="Helvetica" w:hAnsi="Helvetica" w:cs="Arial"/>
          <w:sz w:val="30"/>
          <w:szCs w:val="30"/>
        </w:rPr>
        <w:br w:type="page"/>
      </w:r>
    </w:p>
    <w:p w14:paraId="712B749D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5B242F3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Literacy and rural communities in Australia</w:t>
      </w:r>
    </w:p>
    <w:p w14:paraId="12626920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2401970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YES</w:t>
      </w:r>
    </w:p>
    <w:p w14:paraId="0339EDF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 NO</w:t>
      </w:r>
    </w:p>
    <w:p w14:paraId="223EBA3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 NOT GIVEN</w:t>
      </w:r>
    </w:p>
    <w:p w14:paraId="18B7B5F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 NO</w:t>
      </w:r>
    </w:p>
    <w:p w14:paraId="46295D6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YES</w:t>
      </w:r>
    </w:p>
    <w:p w14:paraId="0C3CB91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YES</w:t>
      </w:r>
    </w:p>
    <w:p w14:paraId="42E3DCF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D</w:t>
      </w:r>
    </w:p>
    <w:p w14:paraId="1845193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G</w:t>
      </w:r>
    </w:p>
    <w:p w14:paraId="25FF000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B</w:t>
      </w:r>
    </w:p>
    <w:p w14:paraId="619389A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A</w:t>
      </w:r>
    </w:p>
    <w:p w14:paraId="40ED69A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B</w:t>
      </w:r>
    </w:p>
    <w:p w14:paraId="717B5D2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C</w:t>
      </w:r>
    </w:p>
    <w:p w14:paraId="3D434A6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D</w:t>
      </w:r>
    </w:p>
    <w:p w14:paraId="02E35C6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  E</w:t>
      </w:r>
    </w:p>
    <w:p w14:paraId="0C84621B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2BA4DA44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1870CC5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Next to Nature, but what is art?</w:t>
      </w:r>
    </w:p>
    <w:p w14:paraId="02EE08C3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43B560E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C</w:t>
      </w:r>
    </w:p>
    <w:p w14:paraId="4B57A1C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E</w:t>
      </w:r>
    </w:p>
    <w:p w14:paraId="5205E31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B</w:t>
      </w:r>
    </w:p>
    <w:p w14:paraId="6CAF93A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F</w:t>
      </w:r>
    </w:p>
    <w:p w14:paraId="393C7ED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D</w:t>
      </w:r>
    </w:p>
    <w:p w14:paraId="343C98F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NO</w:t>
      </w:r>
    </w:p>
    <w:p w14:paraId="4A4C870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NOT GIVEN</w:t>
      </w:r>
    </w:p>
    <w:p w14:paraId="5063B47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NO</w:t>
      </w:r>
    </w:p>
    <w:p w14:paraId="0611DC7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NOT GIVEN</w:t>
      </w:r>
    </w:p>
    <w:p w14:paraId="0186DA8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NO</w:t>
      </w:r>
    </w:p>
    <w:p w14:paraId="6588BEB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YES</w:t>
      </w:r>
    </w:p>
    <w:p w14:paraId="1C2C0C3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B</w:t>
      </w:r>
    </w:p>
    <w:p w14:paraId="45BC831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 D</w:t>
      </w:r>
    </w:p>
    <w:p w14:paraId="21184FA7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56D5A2C8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007323B0" w14:textId="1787C73A" w:rsidR="001C1B9A" w:rsidRPr="00A042B6" w:rsidRDefault="00CA32FB" w:rsidP="00CA32FB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COMPANIES TRY OUT NEW MARKETING PRACTICE</w:t>
      </w:r>
    </w:p>
    <w:p w14:paraId="4EF2B11E" w14:textId="4F81BCD1" w:rsidR="00CA32FB" w:rsidRPr="00A042B6" w:rsidRDefault="00CA32FB" w:rsidP="00CA32FB">
      <w:pPr>
        <w:rPr>
          <w:rFonts w:ascii="Helvetica" w:hAnsi="Helvetica" w:cs="Arial"/>
          <w:sz w:val="30"/>
          <w:szCs w:val="30"/>
        </w:rPr>
      </w:pPr>
    </w:p>
    <w:p w14:paraId="3F356D80" w14:textId="7E69D036" w:rsidR="00CA32FB" w:rsidRPr="00A042B6" w:rsidRDefault="00CA32FB" w:rsidP="00CA32FB">
      <w:pPr>
        <w:numPr>
          <w:ilvl w:val="0"/>
          <w:numId w:val="1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</w:t>
      </w:r>
    </w:p>
    <w:p w14:paraId="3C65A233" w14:textId="4F9854F5" w:rsidR="00CA32FB" w:rsidRPr="00A042B6" w:rsidRDefault="00CA32FB" w:rsidP="00CA32FB">
      <w:pPr>
        <w:numPr>
          <w:ilvl w:val="0"/>
          <w:numId w:val="1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</w:t>
      </w:r>
    </w:p>
    <w:p w14:paraId="2200137F" w14:textId="1B7CF070" w:rsidR="00CA32FB" w:rsidRPr="00A042B6" w:rsidRDefault="00CA32FB" w:rsidP="00CA32FB">
      <w:pPr>
        <w:numPr>
          <w:ilvl w:val="0"/>
          <w:numId w:val="1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</w:t>
      </w:r>
    </w:p>
    <w:p w14:paraId="2320C03F" w14:textId="40A3968C" w:rsidR="00CA32FB" w:rsidRPr="00A042B6" w:rsidRDefault="00CA32FB" w:rsidP="00CA32FB">
      <w:pPr>
        <w:numPr>
          <w:ilvl w:val="0"/>
          <w:numId w:val="1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D</w:t>
      </w:r>
    </w:p>
    <w:p w14:paraId="5ED35EC3" w14:textId="5AA43AD0" w:rsidR="00CA32FB" w:rsidRPr="00A042B6" w:rsidRDefault="00CA32FB" w:rsidP="00CA32FB">
      <w:pPr>
        <w:numPr>
          <w:ilvl w:val="0"/>
          <w:numId w:val="1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</w:t>
      </w:r>
    </w:p>
    <w:p w14:paraId="697121E4" w14:textId="6541E070" w:rsidR="00CA32FB" w:rsidRPr="00A042B6" w:rsidRDefault="00CA32FB" w:rsidP="00CA32FB">
      <w:pPr>
        <w:numPr>
          <w:ilvl w:val="0"/>
          <w:numId w:val="1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D</w:t>
      </w:r>
    </w:p>
    <w:p w14:paraId="2B4C0500" w14:textId="2F2CDA43" w:rsidR="00CA32FB" w:rsidRPr="00A042B6" w:rsidRDefault="00CA32FB" w:rsidP="00CA32FB">
      <w:pPr>
        <w:numPr>
          <w:ilvl w:val="0"/>
          <w:numId w:val="1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</w:t>
      </w:r>
    </w:p>
    <w:p w14:paraId="66BE16ED" w14:textId="18860FE6" w:rsidR="00CA32FB" w:rsidRPr="00A042B6" w:rsidRDefault="00CA32FB" w:rsidP="00CA32FB">
      <w:pPr>
        <w:numPr>
          <w:ilvl w:val="0"/>
          <w:numId w:val="1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B</w:t>
      </w:r>
    </w:p>
    <w:p w14:paraId="6A1CBC86" w14:textId="28E2E2A8" w:rsidR="00CA32FB" w:rsidRPr="00A042B6" w:rsidRDefault="00CA32FB" w:rsidP="00CA32FB">
      <w:pPr>
        <w:numPr>
          <w:ilvl w:val="0"/>
          <w:numId w:val="1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</w:t>
      </w:r>
    </w:p>
    <w:p w14:paraId="231E1449" w14:textId="29EC8155" w:rsidR="00CA32FB" w:rsidRPr="00A042B6" w:rsidRDefault="00CA32FB" w:rsidP="00CA32FB">
      <w:pPr>
        <w:numPr>
          <w:ilvl w:val="0"/>
          <w:numId w:val="1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</w:t>
      </w:r>
    </w:p>
    <w:p w14:paraId="712A75E3" w14:textId="5A0A9FA8" w:rsidR="00CA32FB" w:rsidRPr="00A042B6" w:rsidRDefault="00F973D9" w:rsidP="00CA32FB">
      <w:pPr>
        <w:numPr>
          <w:ilvl w:val="0"/>
          <w:numId w:val="1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B</w:t>
      </w:r>
    </w:p>
    <w:p w14:paraId="649BDA94" w14:textId="5FE6ED94" w:rsidR="00F973D9" w:rsidRPr="00A042B6" w:rsidRDefault="00F973D9" w:rsidP="00CA32FB">
      <w:pPr>
        <w:numPr>
          <w:ilvl w:val="0"/>
          <w:numId w:val="1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D</w:t>
      </w:r>
    </w:p>
    <w:p w14:paraId="73056830" w14:textId="0F4534C5" w:rsidR="001C1B9A" w:rsidRPr="00A042B6" w:rsidRDefault="00F973D9" w:rsidP="00F973D9">
      <w:pPr>
        <w:numPr>
          <w:ilvl w:val="0"/>
          <w:numId w:val="1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E</w:t>
      </w:r>
      <w:r w:rsidR="00146ADD" w:rsidRPr="00A042B6">
        <w:rPr>
          <w:rFonts w:ascii="Helvetica" w:hAnsi="Helvetica" w:cs="Arial"/>
          <w:sz w:val="30"/>
          <w:szCs w:val="30"/>
        </w:rPr>
        <w:br w:type="page"/>
      </w:r>
    </w:p>
    <w:p w14:paraId="251AD506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4502D49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Tackling Hunger in </w:t>
      </w:r>
      <w:proofErr w:type="spellStart"/>
      <w:r w:rsidRPr="00A042B6">
        <w:rPr>
          <w:rFonts w:ascii="Helvetica" w:hAnsi="Helvetica" w:cs="Arial"/>
          <w:sz w:val="30"/>
          <w:szCs w:val="30"/>
        </w:rPr>
        <w:t>Msekeni</w:t>
      </w:r>
      <w:proofErr w:type="spellEnd"/>
    </w:p>
    <w:p w14:paraId="2D70678F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1AEB127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iii</w:t>
      </w:r>
    </w:p>
    <w:p w14:paraId="732B67B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x</w:t>
      </w:r>
    </w:p>
    <w:p w14:paraId="2437055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viii</w:t>
      </w:r>
    </w:p>
    <w:p w14:paraId="388F704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ix</w:t>
      </w:r>
    </w:p>
    <w:p w14:paraId="10F792C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vi</w:t>
      </w:r>
    </w:p>
    <w:p w14:paraId="507E104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6 </w:t>
      </w:r>
      <w:proofErr w:type="spellStart"/>
      <w:r w:rsidRPr="00A042B6">
        <w:rPr>
          <w:rFonts w:ascii="Helvetica" w:hAnsi="Helvetica" w:cs="Arial"/>
          <w:sz w:val="30"/>
          <w:szCs w:val="30"/>
        </w:rPr>
        <w:t>i</w:t>
      </w:r>
      <w:proofErr w:type="spellEnd"/>
    </w:p>
    <w:p w14:paraId="669E8CE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iv</w:t>
      </w:r>
    </w:p>
    <w:p w14:paraId="396355F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extra snacks</w:t>
      </w:r>
    </w:p>
    <w:p w14:paraId="1638414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firewood</w:t>
      </w:r>
    </w:p>
    <w:p w14:paraId="360DCD4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10 85%</w:t>
      </w:r>
    </w:p>
    <w:p w14:paraId="5AD705E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11 50%</w:t>
      </w:r>
    </w:p>
    <w:p w14:paraId="344917A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A</w:t>
      </w:r>
    </w:p>
    <w:p w14:paraId="42C1053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C</w:t>
      </w:r>
    </w:p>
    <w:p w14:paraId="72B5CCCA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70987F64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68789CDC" w14:textId="143670F9" w:rsidR="001C1B9A" w:rsidRPr="00A042B6" w:rsidRDefault="00AB591A" w:rsidP="00AB591A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DIRTY RIVER BUT CLEAN WATER</w:t>
      </w:r>
    </w:p>
    <w:p w14:paraId="0798AF4A" w14:textId="07897185" w:rsidR="00AB591A" w:rsidRPr="00A042B6" w:rsidRDefault="00AB591A" w:rsidP="00AB591A">
      <w:pPr>
        <w:rPr>
          <w:rFonts w:ascii="Helvetica" w:hAnsi="Helvetica" w:cs="Arial"/>
          <w:sz w:val="30"/>
          <w:szCs w:val="30"/>
        </w:rPr>
      </w:pPr>
    </w:p>
    <w:p w14:paraId="3ED4A14E" w14:textId="1549A4C7" w:rsidR="00AB591A" w:rsidRPr="00A042B6" w:rsidRDefault="00AB591A" w:rsidP="00AB591A">
      <w:pPr>
        <w:numPr>
          <w:ilvl w:val="0"/>
          <w:numId w:val="1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</w:p>
    <w:p w14:paraId="454310C7" w14:textId="21EF89F3" w:rsidR="00AB591A" w:rsidRPr="00A042B6" w:rsidRDefault="00AB591A" w:rsidP="00AB591A">
      <w:pPr>
        <w:numPr>
          <w:ilvl w:val="0"/>
          <w:numId w:val="1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7D8C06CA" w14:textId="6C470DC5" w:rsidR="00AB591A" w:rsidRPr="00A042B6" w:rsidRDefault="00AB591A" w:rsidP="00AB591A">
      <w:pPr>
        <w:numPr>
          <w:ilvl w:val="0"/>
          <w:numId w:val="1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7CE82EF5" w14:textId="41B2C035" w:rsidR="00AB591A" w:rsidRPr="00A042B6" w:rsidRDefault="00AB591A" w:rsidP="00AB591A">
      <w:pPr>
        <w:numPr>
          <w:ilvl w:val="0"/>
          <w:numId w:val="1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018485DB" w14:textId="4C8D5E11" w:rsidR="00AB591A" w:rsidRPr="00A042B6" w:rsidRDefault="00AB591A" w:rsidP="00AB591A">
      <w:pPr>
        <w:numPr>
          <w:ilvl w:val="0"/>
          <w:numId w:val="1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665E91DB" w14:textId="4F96E769" w:rsidR="00AB591A" w:rsidRPr="00A042B6" w:rsidRDefault="00AB591A" w:rsidP="00AB591A">
      <w:pPr>
        <w:numPr>
          <w:ilvl w:val="0"/>
          <w:numId w:val="1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6B3880AE" w14:textId="044B5F2F" w:rsidR="00AB591A" w:rsidRPr="00A042B6" w:rsidRDefault="00AB591A" w:rsidP="00AB591A">
      <w:pPr>
        <w:numPr>
          <w:ilvl w:val="0"/>
          <w:numId w:val="1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5A8F2F91" w14:textId="79B8F36D" w:rsidR="00AB591A" w:rsidRPr="00A042B6" w:rsidRDefault="00AB591A" w:rsidP="00AB591A">
      <w:pPr>
        <w:numPr>
          <w:ilvl w:val="0"/>
          <w:numId w:val="1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SPRING</w:t>
      </w:r>
    </w:p>
    <w:p w14:paraId="475F869F" w14:textId="331558C2" w:rsidR="00AB591A" w:rsidRPr="00A042B6" w:rsidRDefault="00AB591A" w:rsidP="00AB591A">
      <w:pPr>
        <w:numPr>
          <w:ilvl w:val="0"/>
          <w:numId w:val="1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SEDIMENT</w:t>
      </w:r>
    </w:p>
    <w:p w14:paraId="54FAD4BB" w14:textId="421A04BB" w:rsidR="00AB591A" w:rsidRPr="00A042B6" w:rsidRDefault="00AB591A" w:rsidP="00AB591A">
      <w:pPr>
        <w:numPr>
          <w:ilvl w:val="0"/>
          <w:numId w:val="1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RAZORBACK SUCKER</w:t>
      </w:r>
    </w:p>
    <w:p w14:paraId="7B34442F" w14:textId="59B65F0B" w:rsidR="00AB591A" w:rsidRPr="00A042B6" w:rsidRDefault="00AB591A" w:rsidP="00AB591A">
      <w:pPr>
        <w:numPr>
          <w:ilvl w:val="0"/>
          <w:numId w:val="1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COMMON CRAP</w:t>
      </w:r>
    </w:p>
    <w:p w14:paraId="44690156" w14:textId="327C4492" w:rsidR="00AB591A" w:rsidRPr="00A042B6" w:rsidRDefault="00AB591A" w:rsidP="00AB591A">
      <w:pPr>
        <w:numPr>
          <w:ilvl w:val="0"/>
          <w:numId w:val="1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VISIBILITY</w:t>
      </w:r>
    </w:p>
    <w:p w14:paraId="079B8E20" w14:textId="77777777" w:rsidR="001C36E1" w:rsidRPr="00A042B6" w:rsidRDefault="00AB591A" w:rsidP="00AB591A">
      <w:pPr>
        <w:numPr>
          <w:ilvl w:val="0"/>
          <w:numId w:val="19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SAND</w:t>
      </w:r>
    </w:p>
    <w:p w14:paraId="4F4C34F1" w14:textId="77777777" w:rsidR="001C36E1" w:rsidRPr="00A042B6" w:rsidRDefault="001C36E1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3AC837CA" w14:textId="77777777" w:rsidR="001C36E1" w:rsidRPr="00A042B6" w:rsidRDefault="001C36E1" w:rsidP="001C36E1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br/>
        <w:t>DISCOVERING PURPLE</w:t>
      </w:r>
    </w:p>
    <w:p w14:paraId="5FB7DEEE" w14:textId="77777777" w:rsidR="001C36E1" w:rsidRPr="00A042B6" w:rsidRDefault="001C36E1" w:rsidP="001C36E1">
      <w:pPr>
        <w:rPr>
          <w:rFonts w:ascii="Helvetica" w:hAnsi="Helvetica" w:cs="Arial"/>
          <w:sz w:val="30"/>
          <w:szCs w:val="30"/>
        </w:rPr>
      </w:pPr>
    </w:p>
    <w:p w14:paraId="7B1F779B" w14:textId="77777777" w:rsidR="001C36E1" w:rsidRPr="00A042B6" w:rsidRDefault="001C36E1" w:rsidP="001C36E1">
      <w:pPr>
        <w:numPr>
          <w:ilvl w:val="0"/>
          <w:numId w:val="2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SNAILS</w:t>
      </w:r>
    </w:p>
    <w:p w14:paraId="11597477" w14:textId="77777777" w:rsidR="001C36E1" w:rsidRPr="00A042B6" w:rsidRDefault="001C36E1" w:rsidP="001C36E1">
      <w:pPr>
        <w:numPr>
          <w:ilvl w:val="0"/>
          <w:numId w:val="2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EXPENSIVE</w:t>
      </w:r>
    </w:p>
    <w:p w14:paraId="4415C5D9" w14:textId="77777777" w:rsidR="001C36E1" w:rsidRPr="00A042B6" w:rsidRDefault="001C36E1" w:rsidP="001C36E1">
      <w:pPr>
        <w:numPr>
          <w:ilvl w:val="0"/>
          <w:numId w:val="2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LABORATORY</w:t>
      </w:r>
    </w:p>
    <w:p w14:paraId="32A68D35" w14:textId="77777777" w:rsidR="001C36E1" w:rsidRPr="00A042B6" w:rsidRDefault="001C36E1" w:rsidP="001C36E1">
      <w:pPr>
        <w:numPr>
          <w:ilvl w:val="0"/>
          <w:numId w:val="2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QUININE</w:t>
      </w:r>
    </w:p>
    <w:p w14:paraId="7167939D" w14:textId="77777777" w:rsidR="001C36E1" w:rsidRPr="00A042B6" w:rsidRDefault="001C36E1" w:rsidP="001C36E1">
      <w:pPr>
        <w:numPr>
          <w:ilvl w:val="0"/>
          <w:numId w:val="2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GAS</w:t>
      </w:r>
    </w:p>
    <w:p w14:paraId="52A6A196" w14:textId="77777777" w:rsidR="001C36E1" w:rsidRPr="00A042B6" w:rsidRDefault="001C36E1" w:rsidP="001C36E1">
      <w:pPr>
        <w:numPr>
          <w:ilvl w:val="0"/>
          <w:numId w:val="2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FACTORY</w:t>
      </w:r>
    </w:p>
    <w:p w14:paraId="6946DC8B" w14:textId="77777777" w:rsidR="001C36E1" w:rsidRPr="00A042B6" w:rsidRDefault="001C36E1" w:rsidP="001C36E1">
      <w:pPr>
        <w:numPr>
          <w:ilvl w:val="0"/>
          <w:numId w:val="2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MAUVE</w:t>
      </w:r>
    </w:p>
    <w:p w14:paraId="05C75B2A" w14:textId="77777777" w:rsidR="001C36E1" w:rsidRPr="00A042B6" w:rsidRDefault="001C36E1" w:rsidP="001C36E1">
      <w:pPr>
        <w:numPr>
          <w:ilvl w:val="0"/>
          <w:numId w:val="2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39A1E004" w14:textId="77777777" w:rsidR="001C36E1" w:rsidRPr="00A042B6" w:rsidRDefault="001C36E1" w:rsidP="001C36E1">
      <w:pPr>
        <w:numPr>
          <w:ilvl w:val="0"/>
          <w:numId w:val="2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</w:p>
    <w:p w14:paraId="3A072EAF" w14:textId="77777777" w:rsidR="001C36E1" w:rsidRPr="00A042B6" w:rsidRDefault="001C36E1" w:rsidP="001C36E1">
      <w:pPr>
        <w:numPr>
          <w:ilvl w:val="0"/>
          <w:numId w:val="2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1F6882DE" w14:textId="77777777" w:rsidR="001C36E1" w:rsidRPr="00A042B6" w:rsidRDefault="001C36E1" w:rsidP="001C36E1">
      <w:pPr>
        <w:numPr>
          <w:ilvl w:val="0"/>
          <w:numId w:val="2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</w:p>
    <w:p w14:paraId="1A1B0B36" w14:textId="77777777" w:rsidR="001C36E1" w:rsidRPr="00A042B6" w:rsidRDefault="001C36E1" w:rsidP="001C36E1">
      <w:pPr>
        <w:numPr>
          <w:ilvl w:val="0"/>
          <w:numId w:val="2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664F9DFC" w14:textId="601C5054" w:rsidR="001C1B9A" w:rsidRPr="00A042B6" w:rsidRDefault="001C36E1" w:rsidP="001C36E1">
      <w:pPr>
        <w:numPr>
          <w:ilvl w:val="0"/>
          <w:numId w:val="20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  <w:r w:rsidR="00146ADD" w:rsidRPr="00A042B6">
        <w:rPr>
          <w:rFonts w:ascii="Helvetica" w:hAnsi="Helvetica" w:cs="Arial"/>
          <w:sz w:val="30"/>
          <w:szCs w:val="30"/>
        </w:rPr>
        <w:br w:type="page"/>
      </w:r>
    </w:p>
    <w:p w14:paraId="6E2209F6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7AB50AF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The placebo effect - The power of nothing</w:t>
      </w:r>
    </w:p>
    <w:p w14:paraId="6DB59D89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08C5B49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D</w:t>
      </w:r>
    </w:p>
    <w:p w14:paraId="538E26B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A</w:t>
      </w:r>
    </w:p>
    <w:p w14:paraId="623370D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G</w:t>
      </w:r>
    </w:p>
    <w:p w14:paraId="4B86078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B</w:t>
      </w:r>
    </w:p>
    <w:p w14:paraId="790B1DF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G</w:t>
      </w:r>
    </w:p>
    <w:p w14:paraId="21FE277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F</w:t>
      </w:r>
    </w:p>
    <w:p w14:paraId="0749131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A</w:t>
      </w:r>
    </w:p>
    <w:p w14:paraId="412F506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D</w:t>
      </w:r>
    </w:p>
    <w:p w14:paraId="5950ABE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C</w:t>
      </w:r>
    </w:p>
    <w:p w14:paraId="439480E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NO</w:t>
      </w:r>
    </w:p>
    <w:p w14:paraId="4530E87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NOT GIVEN</w:t>
      </w:r>
    </w:p>
    <w:p w14:paraId="6D3F1B9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YES</w:t>
      </w:r>
    </w:p>
    <w:p w14:paraId="2E5045B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 YES</w:t>
      </w:r>
      <w:r w:rsidRPr="00A042B6">
        <w:rPr>
          <w:rFonts w:ascii="Helvetica" w:hAnsi="Helvetica" w:cs="Arial"/>
          <w:sz w:val="30"/>
          <w:szCs w:val="30"/>
        </w:rPr>
        <w:br/>
        <w:t>14 NO</w:t>
      </w:r>
    </w:p>
    <w:p w14:paraId="6B4A7B78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2CF9D610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0CD2738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Metropolis</w:t>
      </w:r>
    </w:p>
    <w:p w14:paraId="167F9D2C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17A28FD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C</w:t>
      </w:r>
    </w:p>
    <w:p w14:paraId="2948DDB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D</w:t>
      </w:r>
    </w:p>
    <w:p w14:paraId="35405EF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A</w:t>
      </w:r>
    </w:p>
    <w:p w14:paraId="6E09D6A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A</w:t>
      </w:r>
    </w:p>
    <w:p w14:paraId="0FB837C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NOT GIVEN</w:t>
      </w:r>
    </w:p>
    <w:p w14:paraId="3916E09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YES</w:t>
      </w:r>
    </w:p>
    <w:p w14:paraId="6BEC5A6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NOT GIVEN</w:t>
      </w:r>
    </w:p>
    <w:p w14:paraId="3A05BAB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F</w:t>
      </w:r>
    </w:p>
    <w:p w14:paraId="05265B2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A</w:t>
      </w:r>
    </w:p>
    <w:p w14:paraId="368A951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K</w:t>
      </w:r>
    </w:p>
    <w:p w14:paraId="38C01BC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I</w:t>
      </w:r>
    </w:p>
    <w:p w14:paraId="1116FFE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C</w:t>
      </w:r>
    </w:p>
    <w:p w14:paraId="6C261E8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 D</w:t>
      </w:r>
    </w:p>
    <w:p w14:paraId="2BCCCFD8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3AA17610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481E99E0" w14:textId="52534563" w:rsidR="001C1B9A" w:rsidRPr="00A042B6" w:rsidRDefault="005711D6" w:rsidP="005711D6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GOING NOWHERE FAST</w:t>
      </w:r>
    </w:p>
    <w:p w14:paraId="5F99C6DF" w14:textId="296F4609" w:rsidR="005711D6" w:rsidRPr="00A042B6" w:rsidRDefault="005711D6" w:rsidP="005711D6">
      <w:pPr>
        <w:rPr>
          <w:rFonts w:ascii="Helvetica" w:hAnsi="Helvetica" w:cs="Arial"/>
          <w:sz w:val="30"/>
          <w:szCs w:val="30"/>
        </w:rPr>
      </w:pPr>
    </w:p>
    <w:p w14:paraId="2CDE85C3" w14:textId="523CB716" w:rsidR="005711D6" w:rsidRPr="00A042B6" w:rsidRDefault="005711D6" w:rsidP="005711D6">
      <w:pPr>
        <w:numPr>
          <w:ilvl w:val="0"/>
          <w:numId w:val="24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7E48A5B3" w14:textId="15294E54" w:rsidR="005711D6" w:rsidRPr="00A042B6" w:rsidRDefault="005711D6" w:rsidP="005711D6">
      <w:pPr>
        <w:numPr>
          <w:ilvl w:val="0"/>
          <w:numId w:val="24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6CAEAEAD" w14:textId="5387C899" w:rsidR="005711D6" w:rsidRPr="00A042B6" w:rsidRDefault="005711D6" w:rsidP="005711D6">
      <w:pPr>
        <w:numPr>
          <w:ilvl w:val="0"/>
          <w:numId w:val="24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</w:p>
    <w:p w14:paraId="1B27689B" w14:textId="5B72DEA6" w:rsidR="005711D6" w:rsidRPr="00A042B6" w:rsidRDefault="005711D6" w:rsidP="005711D6">
      <w:pPr>
        <w:numPr>
          <w:ilvl w:val="0"/>
          <w:numId w:val="24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</w:p>
    <w:p w14:paraId="60D469F6" w14:textId="35F0A649" w:rsidR="005711D6" w:rsidRPr="00A042B6" w:rsidRDefault="005711D6" w:rsidP="005711D6">
      <w:pPr>
        <w:numPr>
          <w:ilvl w:val="0"/>
          <w:numId w:val="24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6C280C5E" w14:textId="679DBF41" w:rsidR="005711D6" w:rsidRPr="00A042B6" w:rsidRDefault="005711D6" w:rsidP="005711D6">
      <w:pPr>
        <w:numPr>
          <w:ilvl w:val="0"/>
          <w:numId w:val="24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29BF0312" w14:textId="45DC6761" w:rsidR="005711D6" w:rsidRPr="00A042B6" w:rsidRDefault="005711D6" w:rsidP="005711D6">
      <w:pPr>
        <w:numPr>
          <w:ilvl w:val="0"/>
          <w:numId w:val="24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</w:t>
      </w:r>
    </w:p>
    <w:p w14:paraId="3376C72F" w14:textId="77DF10A2" w:rsidR="005711D6" w:rsidRPr="00A042B6" w:rsidRDefault="005711D6" w:rsidP="005711D6">
      <w:pPr>
        <w:numPr>
          <w:ilvl w:val="0"/>
          <w:numId w:val="24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</w:t>
      </w:r>
    </w:p>
    <w:p w14:paraId="438E0F69" w14:textId="50D0ABE3" w:rsidR="005711D6" w:rsidRPr="00A042B6" w:rsidRDefault="005711D6" w:rsidP="005711D6">
      <w:pPr>
        <w:numPr>
          <w:ilvl w:val="0"/>
          <w:numId w:val="24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</w:t>
      </w:r>
    </w:p>
    <w:p w14:paraId="705F1414" w14:textId="283BC407" w:rsidR="005711D6" w:rsidRPr="00A042B6" w:rsidRDefault="005711D6" w:rsidP="005711D6">
      <w:pPr>
        <w:numPr>
          <w:ilvl w:val="0"/>
          <w:numId w:val="24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</w:t>
      </w:r>
    </w:p>
    <w:p w14:paraId="17DC1B82" w14:textId="205DD22E" w:rsidR="005711D6" w:rsidRPr="00A042B6" w:rsidRDefault="005711D6" w:rsidP="005711D6">
      <w:pPr>
        <w:numPr>
          <w:ilvl w:val="0"/>
          <w:numId w:val="24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B</w:t>
      </w:r>
    </w:p>
    <w:p w14:paraId="4A55028E" w14:textId="261A4554" w:rsidR="005711D6" w:rsidRPr="00A042B6" w:rsidRDefault="005711D6" w:rsidP="005711D6">
      <w:pPr>
        <w:numPr>
          <w:ilvl w:val="0"/>
          <w:numId w:val="24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B</w:t>
      </w:r>
    </w:p>
    <w:p w14:paraId="27A69B6F" w14:textId="50E36DE0" w:rsidR="001C1B9A" w:rsidRPr="00A042B6" w:rsidRDefault="005711D6" w:rsidP="005711D6">
      <w:pPr>
        <w:numPr>
          <w:ilvl w:val="0"/>
          <w:numId w:val="24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B, E, F</w:t>
      </w:r>
      <w:r w:rsidR="00146ADD" w:rsidRPr="00A042B6">
        <w:rPr>
          <w:rFonts w:ascii="Helvetica" w:hAnsi="Helvetica" w:cs="Arial"/>
          <w:sz w:val="30"/>
          <w:szCs w:val="30"/>
        </w:rPr>
        <w:br w:type="page"/>
      </w:r>
    </w:p>
    <w:p w14:paraId="2D9C6B07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48AACE9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proofErr w:type="spellStart"/>
      <w:r w:rsidRPr="00A042B6">
        <w:rPr>
          <w:rFonts w:ascii="Helvetica" w:hAnsi="Helvetica" w:cs="Arial"/>
          <w:sz w:val="30"/>
          <w:szCs w:val="30"/>
        </w:rPr>
        <w:t>Seedhunters</w:t>
      </w:r>
      <w:proofErr w:type="spellEnd"/>
    </w:p>
    <w:p w14:paraId="64EECD54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58F8B16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 extinction</w:t>
      </w:r>
    </w:p>
    <w:p w14:paraId="1E735F6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drugs/crops</w:t>
      </w:r>
    </w:p>
    <w:p w14:paraId="765BDF1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pioneers</w:t>
      </w:r>
    </w:p>
    <w:p w14:paraId="2B28C8D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Sir Joseph Banks</w:t>
      </w:r>
    </w:p>
    <w:p w14:paraId="2D6042E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underground vaults</w:t>
      </w:r>
    </w:p>
    <w:p w14:paraId="51837E4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TRUE</w:t>
      </w:r>
    </w:p>
    <w:p w14:paraId="60F5543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NOT GIVEN</w:t>
      </w:r>
    </w:p>
    <w:p w14:paraId="6CF06E3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TRUE</w:t>
      </w:r>
    </w:p>
    <w:p w14:paraId="24E6F83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TRUE</w:t>
      </w:r>
    </w:p>
    <w:p w14:paraId="771E8DA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FALSE</w:t>
      </w:r>
    </w:p>
    <w:p w14:paraId="54571FD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TRUE</w:t>
      </w:r>
    </w:p>
    <w:p w14:paraId="6F19CD0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A</w:t>
      </w:r>
    </w:p>
    <w:p w14:paraId="1EA111D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D</w:t>
      </w:r>
    </w:p>
    <w:p w14:paraId="215938FF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4DD6D32D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65AED5C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Assessing the risk</w:t>
      </w:r>
    </w:p>
    <w:p w14:paraId="11343DF9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5E49DAE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1 TRUE </w:t>
      </w:r>
    </w:p>
    <w:p w14:paraId="2C46FF1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NOT GIVEN</w:t>
      </w:r>
    </w:p>
    <w:p w14:paraId="4A65937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 FALSE</w:t>
      </w:r>
    </w:p>
    <w:p w14:paraId="3269324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FALSE</w:t>
      </w:r>
    </w:p>
    <w:p w14:paraId="398DE8A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TRUE</w:t>
      </w:r>
    </w:p>
    <w:p w14:paraId="0C9DBDB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NOT GIVEN</w:t>
      </w:r>
    </w:p>
    <w:p w14:paraId="4C9E889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consumer’s choice</w:t>
      </w:r>
    </w:p>
    <w:p w14:paraId="3479A3C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risk and benefit</w:t>
      </w:r>
    </w:p>
    <w:p w14:paraId="1AFD0B7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skiing</w:t>
      </w:r>
    </w:p>
    <w:p w14:paraId="2BBBFDA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GM crops</w:t>
      </w:r>
    </w:p>
    <w:p w14:paraId="3971E41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wheat and rice</w:t>
      </w:r>
    </w:p>
    <w:p w14:paraId="5B9065E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 production</w:t>
      </w:r>
    </w:p>
    <w:p w14:paraId="00ADF42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mistrust</w:t>
      </w:r>
    </w:p>
    <w:p w14:paraId="2998B6B0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 A</w:t>
      </w:r>
      <w:r w:rsidRPr="00A042B6">
        <w:rPr>
          <w:rFonts w:ascii="Helvetica" w:hAnsi="Helvetica" w:cs="Arial"/>
          <w:sz w:val="30"/>
          <w:szCs w:val="30"/>
        </w:rPr>
        <w:br w:type="page"/>
      </w:r>
    </w:p>
    <w:p w14:paraId="5E6EC7DF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3CDC998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International style</w:t>
      </w:r>
    </w:p>
    <w:p w14:paraId="128163C9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304A44A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C</w:t>
      </w:r>
    </w:p>
    <w:p w14:paraId="23C7E65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E</w:t>
      </w:r>
    </w:p>
    <w:p w14:paraId="02A37DB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F</w:t>
      </w:r>
    </w:p>
    <w:p w14:paraId="70304D7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B</w:t>
      </w:r>
    </w:p>
    <w:p w14:paraId="24F4E58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C</w:t>
      </w:r>
    </w:p>
    <w:p w14:paraId="500087C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D</w:t>
      </w:r>
    </w:p>
    <w:p w14:paraId="2118CDB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7 </w:t>
      </w:r>
    </w:p>
    <w:p w14:paraId="53092F0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non-essential ornamentation</w:t>
      </w:r>
    </w:p>
    <w:p w14:paraId="0E04AB4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ribbon design</w:t>
      </w:r>
    </w:p>
    <w:p w14:paraId="2CCC346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wealth and prestige</w:t>
      </w:r>
    </w:p>
    <w:p w14:paraId="7D22777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function and practicality</w:t>
      </w:r>
    </w:p>
    <w:p w14:paraId="10B62C9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D</w:t>
      </w:r>
    </w:p>
    <w:p w14:paraId="6AA4424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B</w:t>
      </w:r>
    </w:p>
    <w:p w14:paraId="3E6686E3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09276044" w14:textId="77777777" w:rsidR="001C1B9A" w:rsidRPr="00A042B6" w:rsidRDefault="001C1B9A">
      <w:pPr>
        <w:rPr>
          <w:rFonts w:ascii="Helvetica" w:hAnsi="Helvetica" w:cs="Arial"/>
          <w:sz w:val="30"/>
          <w:szCs w:val="30"/>
        </w:rPr>
      </w:pPr>
    </w:p>
    <w:p w14:paraId="5503C8C5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0697735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Tickling and laughter</w:t>
      </w:r>
    </w:p>
    <w:p w14:paraId="27A3B390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2938A5A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E</w:t>
      </w:r>
    </w:p>
    <w:p w14:paraId="6561078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B</w:t>
      </w:r>
    </w:p>
    <w:p w14:paraId="0ED1495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D</w:t>
      </w:r>
    </w:p>
    <w:p w14:paraId="748B23C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F</w:t>
      </w:r>
    </w:p>
    <w:p w14:paraId="11CF5F9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E</w:t>
      </w:r>
    </w:p>
    <w:p w14:paraId="5EA30E6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B</w:t>
      </w:r>
    </w:p>
    <w:p w14:paraId="2CA9AAA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A</w:t>
      </w:r>
    </w:p>
    <w:p w14:paraId="5023969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C</w:t>
      </w:r>
    </w:p>
    <w:p w14:paraId="5DE5765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D</w:t>
      </w:r>
    </w:p>
    <w:p w14:paraId="6503CA1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A</w:t>
      </w:r>
    </w:p>
    <w:p w14:paraId="5497E72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B</w:t>
      </w:r>
    </w:p>
    <w:p w14:paraId="2DD9290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cerebellum</w:t>
      </w:r>
    </w:p>
    <w:p w14:paraId="7ED1D08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Blood flow</w:t>
      </w:r>
    </w:p>
    <w:p w14:paraId="107EE0D3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5215B70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t>Pacific navigation</w:t>
      </w:r>
    </w:p>
    <w:p w14:paraId="6B365C54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26076FD8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56A2D71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TRUE</w:t>
      </w:r>
    </w:p>
    <w:p w14:paraId="7017F7F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FALSE</w:t>
      </w:r>
    </w:p>
    <w:p w14:paraId="1E4D242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TRUE</w:t>
      </w:r>
    </w:p>
    <w:p w14:paraId="18D28DE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TRUE</w:t>
      </w:r>
    </w:p>
    <w:p w14:paraId="34C8E23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NOT GIVEN</w:t>
      </w:r>
    </w:p>
    <w:p w14:paraId="10CF922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A</w:t>
      </w:r>
    </w:p>
    <w:p w14:paraId="5DAB729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C</w:t>
      </w:r>
    </w:p>
    <w:p w14:paraId="14C6C6B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B</w:t>
      </w:r>
    </w:p>
    <w:p w14:paraId="6C3E8F2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D</w:t>
      </w:r>
    </w:p>
    <w:p w14:paraId="6F15192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B</w:t>
      </w:r>
    </w:p>
    <w:p w14:paraId="6F2D6FF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C</w:t>
      </w:r>
    </w:p>
    <w:p w14:paraId="4665C6A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A</w:t>
      </w:r>
    </w:p>
    <w:p w14:paraId="58F01DB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D</w:t>
      </w:r>
    </w:p>
    <w:p w14:paraId="7942EF0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 E</w:t>
      </w:r>
    </w:p>
    <w:p w14:paraId="695C0773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0AF27D9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t>The return of monkey life</w:t>
      </w:r>
    </w:p>
    <w:p w14:paraId="7988BE21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15485A68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46C88B7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C</w:t>
      </w:r>
    </w:p>
    <w:p w14:paraId="336C9C4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G</w:t>
      </w:r>
    </w:p>
    <w:p w14:paraId="467F16F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C</w:t>
      </w:r>
    </w:p>
    <w:p w14:paraId="56D6E3F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B</w:t>
      </w:r>
    </w:p>
    <w:p w14:paraId="6E278AE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reproduction</w:t>
      </w:r>
    </w:p>
    <w:p w14:paraId="663A588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fruit</w:t>
      </w:r>
    </w:p>
    <w:p w14:paraId="4D59364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toxins</w:t>
      </w:r>
    </w:p>
    <w:p w14:paraId="53E7669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drought</w:t>
      </w:r>
    </w:p>
    <w:p w14:paraId="345AA82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B</w:t>
      </w:r>
    </w:p>
    <w:p w14:paraId="58F737C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C</w:t>
      </w:r>
    </w:p>
    <w:p w14:paraId="6DE0F07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C</w:t>
      </w:r>
    </w:p>
    <w:p w14:paraId="2213600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B</w:t>
      </w:r>
    </w:p>
    <w:p w14:paraId="3CC3865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A</w:t>
      </w:r>
    </w:p>
    <w:p w14:paraId="5AFC2766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758A1B8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t>The dingo debate</w:t>
      </w:r>
    </w:p>
    <w:p w14:paraId="51ECF08E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4740A9D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E</w:t>
      </w:r>
    </w:p>
    <w:p w14:paraId="67C8FF5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D</w:t>
      </w:r>
    </w:p>
    <w:p w14:paraId="2086739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C</w:t>
      </w:r>
    </w:p>
    <w:p w14:paraId="132C504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B</w:t>
      </w:r>
    </w:p>
    <w:p w14:paraId="1406E62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F</w:t>
      </w:r>
    </w:p>
    <w:p w14:paraId="35DDC0E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A</w:t>
      </w:r>
    </w:p>
    <w:p w14:paraId="20104EE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D</w:t>
      </w:r>
    </w:p>
    <w:p w14:paraId="18B5D31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8 </w:t>
      </w:r>
    </w:p>
    <w:p w14:paraId="1521C37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A</w:t>
      </w:r>
    </w:p>
    <w:p w14:paraId="670C214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B</w:t>
      </w:r>
    </w:p>
    <w:p w14:paraId="5682C8B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11 </w:t>
      </w:r>
      <w:proofErr w:type="spellStart"/>
      <w:r w:rsidRPr="00A042B6">
        <w:rPr>
          <w:rFonts w:ascii="Helvetica" w:hAnsi="Helvetica" w:cs="Arial"/>
          <w:sz w:val="30"/>
          <w:szCs w:val="30"/>
        </w:rPr>
        <w:t>tasmanian</w:t>
      </w:r>
      <w:proofErr w:type="spellEnd"/>
      <w:r w:rsidRPr="00A042B6">
        <w:rPr>
          <w:rFonts w:ascii="Helvetica" w:hAnsi="Helvetica" w:cs="Arial"/>
          <w:sz w:val="30"/>
          <w:szCs w:val="30"/>
        </w:rPr>
        <w:t xml:space="preserve">  tiger</w:t>
      </w:r>
    </w:p>
    <w:p w14:paraId="2A94879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rabbit numbers</w:t>
      </w:r>
    </w:p>
    <w:p w14:paraId="2FC3D9D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overpopulation</w:t>
      </w:r>
    </w:p>
    <w:p w14:paraId="375D2F37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7E402CD8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1B0104E1" w14:textId="78C03691" w:rsidR="00FE1651" w:rsidRPr="00A042B6" w:rsidRDefault="00FE1651" w:rsidP="00FE1651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HOW TO FIND YOUR WAY OUT OF A FOOD DESERT</w:t>
      </w:r>
    </w:p>
    <w:p w14:paraId="00FA4626" w14:textId="1C61E1D2" w:rsidR="00FE1651" w:rsidRPr="00A042B6" w:rsidRDefault="00FE1651" w:rsidP="00FE1651">
      <w:pPr>
        <w:rPr>
          <w:rFonts w:ascii="Helvetica" w:hAnsi="Helvetica" w:cs="Arial"/>
          <w:sz w:val="30"/>
          <w:szCs w:val="30"/>
        </w:rPr>
      </w:pPr>
    </w:p>
    <w:p w14:paraId="7220E9BD" w14:textId="4EE5B9A2" w:rsidR="00FE1651" w:rsidRPr="00A042B6" w:rsidRDefault="00FE1651" w:rsidP="00FE1651">
      <w:pPr>
        <w:numPr>
          <w:ilvl w:val="0"/>
          <w:numId w:val="2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LOCATION</w:t>
      </w:r>
    </w:p>
    <w:p w14:paraId="5E0F69C5" w14:textId="1CF15384" w:rsidR="00FE1651" w:rsidRPr="00A042B6" w:rsidRDefault="00FE1651" w:rsidP="00FE1651">
      <w:pPr>
        <w:numPr>
          <w:ilvl w:val="0"/>
          <w:numId w:val="2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POLICIES</w:t>
      </w:r>
    </w:p>
    <w:p w14:paraId="711DA114" w14:textId="69A71FB1" w:rsidR="00FE1651" w:rsidRPr="00A042B6" w:rsidRDefault="00FE1651" w:rsidP="00FE1651">
      <w:pPr>
        <w:numPr>
          <w:ilvl w:val="0"/>
          <w:numId w:val="2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GOVERNMENT</w:t>
      </w:r>
    </w:p>
    <w:p w14:paraId="4B77B054" w14:textId="2950BA7C" w:rsidR="00FE1651" w:rsidRPr="00A042B6" w:rsidRDefault="00FE1651" w:rsidP="00FE1651">
      <w:pPr>
        <w:numPr>
          <w:ilvl w:val="0"/>
          <w:numId w:val="2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INCOMES</w:t>
      </w:r>
    </w:p>
    <w:p w14:paraId="190EF0EE" w14:textId="151DAFF5" w:rsidR="00FE1651" w:rsidRPr="00A042B6" w:rsidRDefault="00FE1651" w:rsidP="00FE1651">
      <w:pPr>
        <w:numPr>
          <w:ilvl w:val="0"/>
          <w:numId w:val="2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LAND</w:t>
      </w:r>
    </w:p>
    <w:p w14:paraId="2EF4178E" w14:textId="73965911" w:rsidR="00FE1651" w:rsidRPr="00A042B6" w:rsidRDefault="00FE1651" w:rsidP="00FE1651">
      <w:pPr>
        <w:numPr>
          <w:ilvl w:val="0"/>
          <w:numId w:val="2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COMPETITION</w:t>
      </w:r>
    </w:p>
    <w:p w14:paraId="69E3C9C6" w14:textId="1B0F6A11" w:rsidR="00FE1651" w:rsidRPr="00A042B6" w:rsidRDefault="00FE1651" w:rsidP="00FE1651">
      <w:pPr>
        <w:numPr>
          <w:ilvl w:val="0"/>
          <w:numId w:val="2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3964D2BC" w14:textId="758C14F8" w:rsidR="00FE1651" w:rsidRPr="00A042B6" w:rsidRDefault="00FE1651" w:rsidP="00FE1651">
      <w:pPr>
        <w:numPr>
          <w:ilvl w:val="0"/>
          <w:numId w:val="2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1A0D7318" w14:textId="0DA9B8E1" w:rsidR="00FE1651" w:rsidRPr="00A042B6" w:rsidRDefault="00FE1651" w:rsidP="00FE1651">
      <w:pPr>
        <w:numPr>
          <w:ilvl w:val="0"/>
          <w:numId w:val="2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</w:p>
    <w:p w14:paraId="432655A6" w14:textId="333CC265" w:rsidR="00FE1651" w:rsidRPr="00A042B6" w:rsidRDefault="00FE1651" w:rsidP="00FE1651">
      <w:pPr>
        <w:numPr>
          <w:ilvl w:val="0"/>
          <w:numId w:val="2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3CFA7568" w14:textId="77467918" w:rsidR="00FE1651" w:rsidRPr="00A042B6" w:rsidRDefault="00FE1651" w:rsidP="00FE1651">
      <w:pPr>
        <w:numPr>
          <w:ilvl w:val="0"/>
          <w:numId w:val="2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65A0799D" w14:textId="57735831" w:rsidR="00FE1651" w:rsidRPr="00A042B6" w:rsidRDefault="00FE1651" w:rsidP="00FE1651">
      <w:pPr>
        <w:numPr>
          <w:ilvl w:val="0"/>
          <w:numId w:val="2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</w:p>
    <w:p w14:paraId="3CEA02A3" w14:textId="59B07A0F" w:rsidR="001C1B9A" w:rsidRPr="00A042B6" w:rsidRDefault="00FE1651" w:rsidP="00FE1651">
      <w:pPr>
        <w:numPr>
          <w:ilvl w:val="0"/>
          <w:numId w:val="27"/>
        </w:num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  <w:r w:rsidR="00146ADD" w:rsidRPr="00A042B6">
        <w:rPr>
          <w:rFonts w:ascii="Helvetica" w:hAnsi="Helvetica" w:cs="Arial"/>
          <w:sz w:val="30"/>
          <w:szCs w:val="30"/>
        </w:rPr>
        <w:br w:type="page"/>
      </w:r>
    </w:p>
    <w:p w14:paraId="38DA241D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05501BC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Conservation of rare species</w:t>
      </w:r>
    </w:p>
    <w:p w14:paraId="0E3F11EF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4E7DE95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A</w:t>
      </w:r>
    </w:p>
    <w:p w14:paraId="1ABCDA7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C</w:t>
      </w:r>
    </w:p>
    <w:p w14:paraId="45D8785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D</w:t>
      </w:r>
    </w:p>
    <w:p w14:paraId="7285305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B</w:t>
      </w:r>
    </w:p>
    <w:p w14:paraId="1D04505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TRUE</w:t>
      </w:r>
    </w:p>
    <w:p w14:paraId="5C1C1F4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NOT GIVEN</w:t>
      </w:r>
      <w:r w:rsidRPr="00A042B6">
        <w:rPr>
          <w:rFonts w:ascii="Helvetica" w:hAnsi="Helvetica" w:cs="Arial"/>
          <w:sz w:val="30"/>
          <w:szCs w:val="30"/>
        </w:rPr>
        <w:tab/>
      </w:r>
    </w:p>
    <w:p w14:paraId="0F55223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FALSE</w:t>
      </w:r>
    </w:p>
    <w:p w14:paraId="2028359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TRUE</w:t>
      </w:r>
    </w:p>
    <w:p w14:paraId="2C800C6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FALSE</w:t>
      </w:r>
    </w:p>
    <w:p w14:paraId="7944134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TRUE</w:t>
      </w:r>
    </w:p>
    <w:p w14:paraId="3BBFA98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NOT GIVEN</w:t>
      </w:r>
    </w:p>
    <w:p w14:paraId="5000DE5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insects</w:t>
      </w:r>
    </w:p>
    <w:p w14:paraId="0114FB6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13 incubation and feeding </w:t>
      </w:r>
    </w:p>
    <w:p w14:paraId="75618822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 C</w:t>
      </w:r>
      <w:r w:rsidRPr="00A042B6">
        <w:rPr>
          <w:rFonts w:ascii="Helvetica" w:hAnsi="Helvetica" w:cs="Arial"/>
          <w:sz w:val="30"/>
          <w:szCs w:val="30"/>
        </w:rPr>
        <w:br w:type="page"/>
      </w:r>
    </w:p>
    <w:p w14:paraId="095D237E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29368EA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Viking Ireland</w:t>
      </w:r>
    </w:p>
    <w:p w14:paraId="50385B80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5053449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ii</w:t>
      </w:r>
    </w:p>
    <w:p w14:paraId="3B10F9A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v</w:t>
      </w:r>
    </w:p>
    <w:p w14:paraId="6D66533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viii</w:t>
      </w:r>
    </w:p>
    <w:p w14:paraId="4AE7DE3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vi</w:t>
      </w:r>
    </w:p>
    <w:p w14:paraId="05B5040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iv</w:t>
      </w:r>
    </w:p>
    <w:p w14:paraId="06DDEDF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vii</w:t>
      </w:r>
    </w:p>
    <w:p w14:paraId="06D6547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iii</w:t>
      </w:r>
    </w:p>
    <w:p w14:paraId="50BA76B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C</w:t>
      </w:r>
    </w:p>
    <w:p w14:paraId="158EFBA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 B</w:t>
      </w:r>
    </w:p>
    <w:p w14:paraId="451DB19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A</w:t>
      </w:r>
    </w:p>
    <w:p w14:paraId="2B83A01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B</w:t>
      </w:r>
    </w:p>
    <w:p w14:paraId="58CEA2D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12 standards </w:t>
      </w:r>
    </w:p>
    <w:p w14:paraId="5BB7BDD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torso</w:t>
      </w:r>
    </w:p>
    <w:p w14:paraId="49E74C59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 childhood</w:t>
      </w:r>
    </w:p>
    <w:p w14:paraId="6976B396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15 spine</w:t>
      </w:r>
    </w:p>
    <w:p w14:paraId="6F801F03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16 weapons</w:t>
      </w:r>
      <w:r w:rsidRPr="00A042B6">
        <w:rPr>
          <w:rFonts w:ascii="Helvetica" w:hAnsi="Helvetica" w:cs="Arial"/>
          <w:sz w:val="30"/>
          <w:szCs w:val="30"/>
        </w:rPr>
        <w:br w:type="page"/>
      </w:r>
    </w:p>
    <w:p w14:paraId="32518F3A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351CC185" w14:textId="5D2EE9C1" w:rsidR="001C1B9A" w:rsidRPr="00A042B6" w:rsidRDefault="00A70DEA" w:rsidP="00A70DEA">
      <w:pPr>
        <w:jc w:val="center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ASCENSION</w:t>
      </w:r>
    </w:p>
    <w:p w14:paraId="6BCA85ED" w14:textId="4F227B1A" w:rsidR="00A70DEA" w:rsidRPr="00A042B6" w:rsidRDefault="00A70DEA">
      <w:pPr>
        <w:jc w:val="both"/>
        <w:rPr>
          <w:rFonts w:ascii="Helvetica" w:hAnsi="Helvetica" w:cs="Arial"/>
          <w:sz w:val="30"/>
          <w:szCs w:val="30"/>
        </w:rPr>
      </w:pPr>
    </w:p>
    <w:p w14:paraId="78D97C84" w14:textId="3DD0D4BD" w:rsidR="00A70DEA" w:rsidRPr="00A042B6" w:rsidRDefault="00A70DEA" w:rsidP="00A70DEA">
      <w:pPr>
        <w:numPr>
          <w:ilvl w:val="0"/>
          <w:numId w:val="14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0F7E238A" w14:textId="6AB1A4D7" w:rsidR="00A70DEA" w:rsidRPr="00A042B6" w:rsidRDefault="00A70DEA" w:rsidP="00A70DEA">
      <w:pPr>
        <w:numPr>
          <w:ilvl w:val="0"/>
          <w:numId w:val="14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3C0DA9C4" w14:textId="33DEE480" w:rsidR="00A70DEA" w:rsidRPr="00A042B6" w:rsidRDefault="00A70DEA" w:rsidP="00A70DEA">
      <w:pPr>
        <w:numPr>
          <w:ilvl w:val="0"/>
          <w:numId w:val="14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08F0BF1F" w14:textId="09F58082" w:rsidR="00A70DEA" w:rsidRPr="00A042B6" w:rsidRDefault="00A70DEA" w:rsidP="00A70DEA">
      <w:pPr>
        <w:numPr>
          <w:ilvl w:val="0"/>
          <w:numId w:val="14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FALSE</w:t>
      </w:r>
    </w:p>
    <w:p w14:paraId="38CCD582" w14:textId="3959B020" w:rsidR="00A70DEA" w:rsidRPr="00A042B6" w:rsidRDefault="00A70DEA" w:rsidP="00A70DEA">
      <w:pPr>
        <w:numPr>
          <w:ilvl w:val="0"/>
          <w:numId w:val="14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</w:p>
    <w:p w14:paraId="40C69A7C" w14:textId="6B9D465E" w:rsidR="00A70DEA" w:rsidRPr="00A042B6" w:rsidRDefault="00A70DEA" w:rsidP="00A70DEA">
      <w:pPr>
        <w:numPr>
          <w:ilvl w:val="0"/>
          <w:numId w:val="14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0BA1676F" w14:textId="545AA04A" w:rsidR="00A70DEA" w:rsidRPr="00A042B6" w:rsidRDefault="00A70DEA" w:rsidP="00A70DEA">
      <w:pPr>
        <w:numPr>
          <w:ilvl w:val="0"/>
          <w:numId w:val="14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NOT GIVEN</w:t>
      </w:r>
    </w:p>
    <w:p w14:paraId="33C4281A" w14:textId="5986D728" w:rsidR="00A70DEA" w:rsidRPr="00A042B6" w:rsidRDefault="00A70DEA" w:rsidP="00A70DEA">
      <w:pPr>
        <w:numPr>
          <w:ilvl w:val="0"/>
          <w:numId w:val="14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TRUE</w:t>
      </w:r>
    </w:p>
    <w:p w14:paraId="24F90A60" w14:textId="1D160D2C" w:rsidR="00A70DEA" w:rsidRPr="00A042B6" w:rsidRDefault="00A70DEA" w:rsidP="00A70DEA">
      <w:pPr>
        <w:numPr>
          <w:ilvl w:val="0"/>
          <w:numId w:val="14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Expectation</w:t>
      </w:r>
    </w:p>
    <w:p w14:paraId="0ED02CC8" w14:textId="762F2A9F" w:rsidR="00A70DEA" w:rsidRPr="00A042B6" w:rsidRDefault="00A70DEA" w:rsidP="00A70DEA">
      <w:pPr>
        <w:numPr>
          <w:ilvl w:val="0"/>
          <w:numId w:val="14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Potential</w:t>
      </w:r>
    </w:p>
    <w:p w14:paraId="3808BF34" w14:textId="75022334" w:rsidR="00A70DEA" w:rsidRPr="00A042B6" w:rsidRDefault="00A70DEA" w:rsidP="00A70DEA">
      <w:pPr>
        <w:numPr>
          <w:ilvl w:val="0"/>
          <w:numId w:val="14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Antar</w:t>
      </w:r>
      <w:r w:rsidR="00A042B6" w:rsidRPr="00A042B6">
        <w:rPr>
          <w:rFonts w:ascii="Helvetica" w:hAnsi="Helvetica" w:cs="Arial"/>
          <w:sz w:val="30"/>
          <w:szCs w:val="30"/>
        </w:rPr>
        <w:t>c</w:t>
      </w:r>
      <w:r w:rsidRPr="00A042B6">
        <w:rPr>
          <w:rFonts w:ascii="Helvetica" w:hAnsi="Helvetica" w:cs="Arial"/>
          <w:sz w:val="30"/>
          <w:szCs w:val="30"/>
        </w:rPr>
        <w:t>tica</w:t>
      </w:r>
    </w:p>
    <w:p w14:paraId="49A9F984" w14:textId="6811A08C" w:rsidR="00A70DEA" w:rsidRPr="00A042B6" w:rsidRDefault="00A70DEA" w:rsidP="00A70DEA">
      <w:pPr>
        <w:numPr>
          <w:ilvl w:val="0"/>
          <w:numId w:val="14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Evaporation</w:t>
      </w:r>
    </w:p>
    <w:p w14:paraId="0C3E6A51" w14:textId="55359CAD" w:rsidR="00A70DEA" w:rsidRPr="00A042B6" w:rsidRDefault="00A70DEA" w:rsidP="00A70DEA">
      <w:pPr>
        <w:numPr>
          <w:ilvl w:val="0"/>
          <w:numId w:val="14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Gardens</w:t>
      </w:r>
    </w:p>
    <w:p w14:paraId="7526C3C3" w14:textId="382F3076" w:rsidR="00A70DEA" w:rsidRPr="00A042B6" w:rsidRDefault="00A70DEA" w:rsidP="00A70DEA">
      <w:pPr>
        <w:numPr>
          <w:ilvl w:val="0"/>
          <w:numId w:val="14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Sea</w:t>
      </w:r>
    </w:p>
    <w:p w14:paraId="7EE22DD0" w14:textId="44A1151E" w:rsidR="00A70DEA" w:rsidRPr="00A042B6" w:rsidRDefault="00A70DEA" w:rsidP="00A70DEA">
      <w:pPr>
        <w:numPr>
          <w:ilvl w:val="0"/>
          <w:numId w:val="14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Ecosystem</w:t>
      </w:r>
    </w:p>
    <w:p w14:paraId="156779F0" w14:textId="77777777" w:rsidR="00A042B6" w:rsidRPr="00A042B6" w:rsidRDefault="00A70DEA" w:rsidP="00A70DEA">
      <w:pPr>
        <w:numPr>
          <w:ilvl w:val="0"/>
          <w:numId w:val="14"/>
        </w:num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colonies</w:t>
      </w:r>
    </w:p>
    <w:p w14:paraId="2EA8CE2C" w14:textId="77777777" w:rsidR="00A042B6" w:rsidRPr="00A042B6" w:rsidRDefault="00A042B6" w:rsidP="00A042B6">
      <w:pPr>
        <w:jc w:val="both"/>
        <w:rPr>
          <w:rFonts w:ascii="Helvetica" w:hAnsi="Helvetica" w:cs="Arial"/>
          <w:sz w:val="30"/>
          <w:szCs w:val="30"/>
        </w:rPr>
      </w:pPr>
    </w:p>
    <w:p w14:paraId="62990B2B" w14:textId="3DBD9FD0" w:rsidR="001C1B9A" w:rsidRPr="00A042B6" w:rsidRDefault="00146ADD" w:rsidP="00A042B6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20F36C5C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1853405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Why do we need sleep?</w:t>
      </w:r>
    </w:p>
    <w:p w14:paraId="223ADC27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3BA2D90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17 D</w:t>
      </w:r>
    </w:p>
    <w:p w14:paraId="7241EE8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18 E</w:t>
      </w:r>
    </w:p>
    <w:p w14:paraId="4BB1E80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19 C</w:t>
      </w:r>
    </w:p>
    <w:p w14:paraId="1182B4B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20 D</w:t>
      </w:r>
    </w:p>
    <w:p w14:paraId="643BF6D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21</w:t>
      </w:r>
    </w:p>
    <w:p w14:paraId="48EA922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22 F</w:t>
      </w:r>
    </w:p>
    <w:p w14:paraId="2A7B9C2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23 A</w:t>
      </w:r>
    </w:p>
    <w:p w14:paraId="79E55B8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24 A</w:t>
      </w:r>
    </w:p>
    <w:p w14:paraId="695E6A7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25 D</w:t>
      </w:r>
    </w:p>
    <w:p w14:paraId="139F645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26 B</w:t>
      </w:r>
    </w:p>
    <w:p w14:paraId="093FDC0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27 E</w:t>
      </w:r>
    </w:p>
    <w:p w14:paraId="286D223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28 fatigue</w:t>
      </w:r>
    </w:p>
    <w:p w14:paraId="161ABE7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29 insomnia</w:t>
      </w:r>
    </w:p>
    <w:p w14:paraId="7D920F4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30 emergency</w:t>
      </w:r>
    </w:p>
    <w:p w14:paraId="55EF19E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31 depression</w:t>
      </w:r>
    </w:p>
    <w:p w14:paraId="033B592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32 dreams</w:t>
      </w:r>
      <w:r w:rsidRPr="00A042B6">
        <w:rPr>
          <w:rFonts w:ascii="Helvetica" w:hAnsi="Helvetica" w:cs="Arial"/>
          <w:sz w:val="30"/>
          <w:szCs w:val="30"/>
        </w:rPr>
        <w:br w:type="page"/>
      </w:r>
    </w:p>
    <w:p w14:paraId="185AC229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5AD4422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Stonehenge</w:t>
      </w:r>
    </w:p>
    <w:p w14:paraId="4247425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 </w:t>
      </w:r>
    </w:p>
    <w:p w14:paraId="7E47057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deer antlers</w:t>
      </w:r>
    </w:p>
    <w:p w14:paraId="6D74B03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timber posts</w:t>
      </w:r>
    </w:p>
    <w:p w14:paraId="478DEA2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tree trunks</w:t>
      </w:r>
    </w:p>
    <w:p w14:paraId="4155206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oxen</w:t>
      </w:r>
    </w:p>
    <w:p w14:paraId="1C900A7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glaciers</w:t>
      </w:r>
    </w:p>
    <w:p w14:paraId="3A3E33A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druids</w:t>
      </w:r>
    </w:p>
    <w:p w14:paraId="40B0425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burial</w:t>
      </w:r>
    </w:p>
    <w:p w14:paraId="0BC9C09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calender</w:t>
      </w:r>
    </w:p>
    <w:p w14:paraId="43D8062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9 TRUE</w:t>
      </w:r>
    </w:p>
    <w:p w14:paraId="102A30A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TRUE</w:t>
      </w:r>
    </w:p>
    <w:p w14:paraId="03DE3EC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FALSE</w:t>
      </w:r>
    </w:p>
    <w:p w14:paraId="719756B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FALSE</w:t>
      </w:r>
    </w:p>
    <w:p w14:paraId="2C48188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TRUE</w:t>
      </w:r>
    </w:p>
    <w:p w14:paraId="1A55763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 NOT GIVEN</w:t>
      </w:r>
    </w:p>
    <w:p w14:paraId="4D04104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15 NOT GIVEN</w:t>
      </w:r>
    </w:p>
    <w:p w14:paraId="0CF7B76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16 NOT GIVEN</w:t>
      </w:r>
    </w:p>
    <w:p w14:paraId="4F7D2E87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10924AFE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35A83CE2" w14:textId="084B11CB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/>
        <w:t>14 ii</w:t>
      </w:r>
    </w:p>
    <w:p w14:paraId="00FA879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15 v</w:t>
      </w:r>
    </w:p>
    <w:p w14:paraId="4E6129E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16 </w:t>
      </w:r>
      <w:proofErr w:type="spellStart"/>
      <w:r w:rsidRPr="00A042B6">
        <w:rPr>
          <w:rFonts w:ascii="Helvetica" w:hAnsi="Helvetica" w:cs="Arial"/>
          <w:sz w:val="30"/>
          <w:szCs w:val="30"/>
        </w:rPr>
        <w:t>i</w:t>
      </w:r>
      <w:proofErr w:type="spellEnd"/>
      <w:r w:rsidRPr="00A042B6">
        <w:rPr>
          <w:rFonts w:ascii="Helvetica" w:hAnsi="Helvetica" w:cs="Arial"/>
          <w:sz w:val="30"/>
          <w:szCs w:val="30"/>
        </w:rPr>
        <w:br/>
        <w:t>17 iv</w:t>
      </w:r>
    </w:p>
    <w:p w14:paraId="2BF9F55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18 viii</w:t>
      </w:r>
    </w:p>
    <w:p w14:paraId="0103C7F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19 insects</w:t>
      </w:r>
    </w:p>
    <w:p w14:paraId="2017D2C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20 nectar</w:t>
      </w:r>
    </w:p>
    <w:p w14:paraId="7BF0AEE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21 one third</w:t>
      </w:r>
    </w:p>
    <w:p w14:paraId="2B30612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22 cross-pollination</w:t>
      </w:r>
    </w:p>
    <w:p w14:paraId="05142CF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23 energy costs</w:t>
      </w:r>
    </w:p>
    <w:p w14:paraId="35FA15F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24 tree species</w:t>
      </w:r>
    </w:p>
    <w:p w14:paraId="5D369CE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25 trap-lining</w:t>
      </w:r>
    </w:p>
    <w:p w14:paraId="296E158F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26 A</w:t>
      </w:r>
    </w:p>
    <w:p w14:paraId="52D29F2C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2BBD5D28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2E16303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The early history of Scott and Bowne’s cod liver oil</w:t>
      </w:r>
    </w:p>
    <w:p w14:paraId="61253993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4CAB9E3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 FALSE</w:t>
      </w:r>
    </w:p>
    <w:p w14:paraId="3FB403B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 TRUE</w:t>
      </w:r>
    </w:p>
    <w:p w14:paraId="74649F2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 TRUE</w:t>
      </w:r>
    </w:p>
    <w:p w14:paraId="4E33596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 NOT GIVEN</w:t>
      </w:r>
    </w:p>
    <w:p w14:paraId="5DAE76C2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5 NOT GIVEN</w:t>
      </w:r>
    </w:p>
    <w:p w14:paraId="46A8BDA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6 FALSE</w:t>
      </w:r>
    </w:p>
    <w:p w14:paraId="5330B65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7 FALSE</w:t>
      </w:r>
    </w:p>
    <w:p w14:paraId="6EF6858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 TRUE</w:t>
      </w:r>
    </w:p>
    <w:p w14:paraId="2A75934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9 wine </w:t>
      </w:r>
    </w:p>
    <w:p w14:paraId="59BB7E0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10 coffee</w:t>
      </w:r>
    </w:p>
    <w:p w14:paraId="71F574A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11 milk</w:t>
      </w:r>
    </w:p>
    <w:p w14:paraId="13B9328E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 rope</w:t>
      </w:r>
    </w:p>
    <w:p w14:paraId="406F8DF3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13 tail</w:t>
      </w:r>
    </w:p>
    <w:p w14:paraId="23C5EA8B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14 spots</w:t>
      </w:r>
    </w:p>
    <w:p w14:paraId="0532635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15 source</w:t>
      </w:r>
    </w:p>
    <w:p w14:paraId="66A77F36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16 building</w:t>
      </w:r>
    </w:p>
    <w:p w14:paraId="3A0C6C72" w14:textId="77777777" w:rsidR="001C1B9A" w:rsidRPr="00A042B6" w:rsidRDefault="00146ADD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3304C9B6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4DC951B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Youth homelessness</w:t>
      </w:r>
    </w:p>
    <w:p w14:paraId="385CAB79" w14:textId="77777777" w:rsidR="001C1B9A" w:rsidRPr="00A042B6" w:rsidRDefault="001C1B9A">
      <w:pPr>
        <w:jc w:val="both"/>
        <w:rPr>
          <w:rFonts w:ascii="Helvetica" w:hAnsi="Helvetica" w:cs="Arial"/>
          <w:sz w:val="30"/>
          <w:szCs w:val="30"/>
        </w:rPr>
      </w:pPr>
    </w:p>
    <w:p w14:paraId="7C8895D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33 A</w:t>
      </w:r>
    </w:p>
    <w:p w14:paraId="6DF2645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34 C</w:t>
      </w:r>
    </w:p>
    <w:p w14:paraId="64B1290D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35 B</w:t>
      </w:r>
    </w:p>
    <w:p w14:paraId="1D7471F8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36 D</w:t>
      </w:r>
    </w:p>
    <w:p w14:paraId="2081651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37 A</w:t>
      </w:r>
    </w:p>
    <w:p w14:paraId="444AA18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38 J</w:t>
      </w:r>
    </w:p>
    <w:p w14:paraId="4CFE3985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39 H</w:t>
      </w:r>
    </w:p>
    <w:p w14:paraId="78851DA7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40 A</w:t>
      </w:r>
    </w:p>
    <w:p w14:paraId="165D35C0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41 F</w:t>
      </w:r>
    </w:p>
    <w:p w14:paraId="221722A9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42 G</w:t>
      </w:r>
    </w:p>
    <w:p w14:paraId="48420584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 xml:space="preserve">43 NO </w:t>
      </w:r>
    </w:p>
    <w:p w14:paraId="790D9D9C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44 YES</w:t>
      </w:r>
      <w:r w:rsidRPr="00A042B6">
        <w:rPr>
          <w:rFonts w:ascii="Helvetica" w:hAnsi="Helvetica" w:cs="Arial"/>
          <w:sz w:val="30"/>
          <w:szCs w:val="30"/>
        </w:rPr>
        <w:tab/>
      </w:r>
    </w:p>
    <w:p w14:paraId="12601DB1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45 NOT GIVEN</w:t>
      </w:r>
    </w:p>
    <w:p w14:paraId="0251C63A" w14:textId="77777777" w:rsidR="001C1B9A" w:rsidRPr="00A042B6" w:rsidRDefault="00146ADD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46 NO</w:t>
      </w:r>
    </w:p>
    <w:p w14:paraId="36D8AD92" w14:textId="438DBB4A" w:rsidR="00A1384B" w:rsidRPr="00A042B6" w:rsidRDefault="00A1384B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2F56EB56" w14:textId="7A01C383" w:rsidR="001C1B9A" w:rsidRPr="00A042B6" w:rsidRDefault="00A1384B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t>Optimism and Health</w:t>
      </w:r>
      <w:r w:rsidRPr="00A042B6">
        <w:rPr>
          <w:rFonts w:ascii="Helvetica" w:hAnsi="Helvetica" w:cs="Arial"/>
          <w:sz w:val="30"/>
          <w:szCs w:val="30"/>
        </w:rPr>
        <w:br/>
      </w:r>
      <w:r w:rsidRPr="00A042B6">
        <w:rPr>
          <w:rFonts w:ascii="Helvetica" w:hAnsi="Helvetica" w:cs="Arial"/>
          <w:sz w:val="30"/>
          <w:szCs w:val="30"/>
        </w:rPr>
        <w:br/>
        <w:t>1. 7 years</w:t>
      </w:r>
    </w:p>
    <w:p w14:paraId="30B65FC4" w14:textId="54CB0483" w:rsidR="00A1384B" w:rsidRPr="00A042B6" w:rsidRDefault="00A1384B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2. 670</w:t>
      </w:r>
      <w:r w:rsidRPr="00A042B6">
        <w:rPr>
          <w:rFonts w:ascii="Helvetica" w:hAnsi="Helvetica" w:cs="Arial"/>
          <w:sz w:val="30"/>
          <w:szCs w:val="30"/>
        </w:rPr>
        <w:br/>
        <w:t>3. Lung function</w:t>
      </w:r>
      <w:r w:rsidRPr="00A042B6">
        <w:rPr>
          <w:rFonts w:ascii="Helvetica" w:hAnsi="Helvetica" w:cs="Arial"/>
          <w:sz w:val="30"/>
          <w:szCs w:val="30"/>
        </w:rPr>
        <w:br/>
        <w:t>4. Immune system</w:t>
      </w:r>
      <w:r w:rsidRPr="00A042B6">
        <w:rPr>
          <w:rFonts w:ascii="Helvetica" w:hAnsi="Helvetica" w:cs="Arial"/>
          <w:sz w:val="30"/>
          <w:szCs w:val="30"/>
        </w:rPr>
        <w:br/>
        <w:t>5. Heart patients</w:t>
      </w:r>
      <w:r w:rsidRPr="00A042B6">
        <w:rPr>
          <w:rFonts w:ascii="Helvetica" w:hAnsi="Helvetica" w:cs="Arial"/>
          <w:sz w:val="30"/>
          <w:szCs w:val="30"/>
        </w:rPr>
        <w:br/>
        <w:t>6. D</w:t>
      </w:r>
      <w:r w:rsidRPr="00A042B6">
        <w:rPr>
          <w:rFonts w:ascii="Helvetica" w:hAnsi="Helvetica" w:cs="Arial"/>
          <w:sz w:val="30"/>
          <w:szCs w:val="30"/>
        </w:rPr>
        <w:br/>
        <w:t>7. A</w:t>
      </w:r>
    </w:p>
    <w:p w14:paraId="0B7909F5" w14:textId="0EE113BC" w:rsidR="00BB5391" w:rsidRPr="00A042B6" w:rsidRDefault="00A1384B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8. F</w:t>
      </w:r>
      <w:r w:rsidRPr="00A042B6">
        <w:rPr>
          <w:rFonts w:ascii="Helvetica" w:hAnsi="Helvetica" w:cs="Arial"/>
          <w:sz w:val="30"/>
          <w:szCs w:val="30"/>
        </w:rPr>
        <w:br/>
        <w:t>9. G</w:t>
      </w:r>
      <w:r w:rsidRPr="00A042B6">
        <w:rPr>
          <w:rFonts w:ascii="Helvetica" w:hAnsi="Helvetica" w:cs="Arial"/>
          <w:sz w:val="30"/>
          <w:szCs w:val="30"/>
        </w:rPr>
        <w:br/>
        <w:t>10. C</w:t>
      </w:r>
      <w:r w:rsidRPr="00A042B6">
        <w:rPr>
          <w:rFonts w:ascii="Helvetica" w:hAnsi="Helvetica" w:cs="Arial"/>
          <w:sz w:val="30"/>
          <w:szCs w:val="30"/>
        </w:rPr>
        <w:br/>
        <w:t>11. YES</w:t>
      </w:r>
      <w:r w:rsidRPr="00A042B6">
        <w:rPr>
          <w:rFonts w:ascii="Helvetica" w:hAnsi="Helvetica" w:cs="Arial"/>
          <w:sz w:val="30"/>
          <w:szCs w:val="30"/>
        </w:rPr>
        <w:br/>
        <w:t>12. NG</w:t>
      </w:r>
      <w:r w:rsidRPr="00A042B6">
        <w:rPr>
          <w:rFonts w:ascii="Helvetica" w:hAnsi="Helvetica" w:cs="Arial"/>
          <w:sz w:val="30"/>
          <w:szCs w:val="30"/>
        </w:rPr>
        <w:br/>
        <w:t>13. NO</w:t>
      </w:r>
    </w:p>
    <w:p w14:paraId="6BBED934" w14:textId="77777777" w:rsidR="00BB5391" w:rsidRPr="00A042B6" w:rsidRDefault="00BB5391">
      <w:pPr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br w:type="page"/>
      </w:r>
    </w:p>
    <w:p w14:paraId="20A2569A" w14:textId="73938788" w:rsidR="00A1384B" w:rsidRPr="00A042B6" w:rsidRDefault="00BB5391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lastRenderedPageBreak/>
        <w:t>The Father of English Geology</w:t>
      </w:r>
      <w:r w:rsidRPr="00A042B6">
        <w:rPr>
          <w:rFonts w:ascii="Helvetica" w:hAnsi="Helvetica" w:cs="Arial"/>
          <w:sz w:val="30"/>
          <w:szCs w:val="30"/>
        </w:rPr>
        <w:br/>
      </w:r>
      <w:r w:rsidRPr="00A042B6">
        <w:rPr>
          <w:rFonts w:ascii="Helvetica" w:hAnsi="Helvetica" w:cs="Arial"/>
          <w:sz w:val="30"/>
          <w:szCs w:val="30"/>
        </w:rPr>
        <w:br/>
        <w:t>1. TRUE</w:t>
      </w:r>
      <w:r w:rsidRPr="00A042B6">
        <w:rPr>
          <w:rFonts w:ascii="Helvetica" w:hAnsi="Helvetica" w:cs="Arial"/>
          <w:sz w:val="30"/>
          <w:szCs w:val="30"/>
        </w:rPr>
        <w:br/>
        <w:t>2. FALSE</w:t>
      </w:r>
    </w:p>
    <w:p w14:paraId="7DC359B9" w14:textId="71859F9D" w:rsidR="00BB5391" w:rsidRPr="00A042B6" w:rsidRDefault="00BB5391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3. NOT GIVEN</w:t>
      </w:r>
      <w:r w:rsidRPr="00A042B6">
        <w:rPr>
          <w:rFonts w:ascii="Helvetica" w:hAnsi="Helvetica" w:cs="Arial"/>
          <w:sz w:val="30"/>
          <w:szCs w:val="30"/>
        </w:rPr>
        <w:br/>
        <w:t>4. TRUE</w:t>
      </w:r>
      <w:r w:rsidRPr="00A042B6">
        <w:rPr>
          <w:rFonts w:ascii="Helvetica" w:hAnsi="Helvetica" w:cs="Arial"/>
          <w:sz w:val="30"/>
          <w:szCs w:val="30"/>
        </w:rPr>
        <w:br/>
        <w:t>5. FALSE</w:t>
      </w:r>
      <w:r w:rsidRPr="00A042B6">
        <w:rPr>
          <w:rFonts w:ascii="Helvetica" w:hAnsi="Helvetica" w:cs="Arial"/>
          <w:sz w:val="30"/>
          <w:szCs w:val="30"/>
        </w:rPr>
        <w:br/>
        <w:t>6. NOT GIVEN</w:t>
      </w:r>
      <w:r w:rsidRPr="00A042B6">
        <w:rPr>
          <w:rFonts w:ascii="Helvetica" w:hAnsi="Helvetica" w:cs="Arial"/>
          <w:sz w:val="30"/>
          <w:szCs w:val="30"/>
        </w:rPr>
        <w:br/>
        <w:t>7. DISCOVERIES</w:t>
      </w:r>
      <w:r w:rsidRPr="00A042B6">
        <w:rPr>
          <w:rFonts w:ascii="Helvetica" w:hAnsi="Helvetica" w:cs="Arial"/>
          <w:sz w:val="30"/>
          <w:szCs w:val="30"/>
        </w:rPr>
        <w:br/>
        <w:t>8. PUBLISHER</w:t>
      </w:r>
      <w:r w:rsidRPr="00A042B6">
        <w:rPr>
          <w:rFonts w:ascii="Helvetica" w:hAnsi="Helvetica" w:cs="Arial"/>
          <w:sz w:val="30"/>
          <w:szCs w:val="30"/>
        </w:rPr>
        <w:br/>
        <w:t>9. COUNTIES</w:t>
      </w:r>
      <w:r w:rsidRPr="00A042B6">
        <w:rPr>
          <w:rFonts w:ascii="Helvetica" w:hAnsi="Helvetica" w:cs="Arial"/>
          <w:sz w:val="30"/>
          <w:szCs w:val="30"/>
        </w:rPr>
        <w:br/>
        <w:t>10. RECOGNITION</w:t>
      </w:r>
      <w:r w:rsidRPr="00A042B6">
        <w:rPr>
          <w:rFonts w:ascii="Helvetica" w:hAnsi="Helvetica" w:cs="Arial"/>
          <w:sz w:val="30"/>
          <w:szCs w:val="30"/>
        </w:rPr>
        <w:br/>
        <w:t>11. STONE</w:t>
      </w:r>
    </w:p>
    <w:p w14:paraId="2E492BE5" w14:textId="643C36FF" w:rsidR="00BB5391" w:rsidRPr="00A042B6" w:rsidRDefault="00BB5391">
      <w:pPr>
        <w:jc w:val="both"/>
        <w:rPr>
          <w:rFonts w:ascii="Helvetica" w:hAnsi="Helvetica" w:cs="Arial"/>
          <w:sz w:val="30"/>
          <w:szCs w:val="30"/>
        </w:rPr>
      </w:pPr>
      <w:r w:rsidRPr="00A042B6">
        <w:rPr>
          <w:rFonts w:ascii="Helvetica" w:hAnsi="Helvetica" w:cs="Arial"/>
          <w:sz w:val="30"/>
          <w:szCs w:val="30"/>
        </w:rPr>
        <w:t>12. ECONOMY</w:t>
      </w:r>
      <w:r w:rsidRPr="00A042B6">
        <w:rPr>
          <w:rFonts w:ascii="Helvetica" w:hAnsi="Helvetica" w:cs="Arial"/>
          <w:sz w:val="30"/>
          <w:szCs w:val="30"/>
        </w:rPr>
        <w:br/>
        <w:t>13. DATA</w:t>
      </w:r>
    </w:p>
    <w:sectPr w:rsidR="00BB5391" w:rsidRPr="00A042B6">
      <w:headerReference w:type="default" r:id="rId7"/>
      <w:type w:val="continuous"/>
      <w:pgSz w:w="12240" w:h="15840"/>
      <w:pgMar w:top="1440" w:right="1080" w:bottom="1440" w:left="1080" w:header="567" w:footer="0" w:gutter="0"/>
      <w:pgNumType w:start="1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EC2FE" w14:textId="77777777" w:rsidR="004818DF" w:rsidRDefault="004818DF">
      <w:r>
        <w:separator/>
      </w:r>
    </w:p>
  </w:endnote>
  <w:endnote w:type="continuationSeparator" w:id="0">
    <w:p w14:paraId="301F8370" w14:textId="77777777" w:rsidR="004818DF" w:rsidRDefault="00481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38784" w14:textId="77777777" w:rsidR="004818DF" w:rsidRDefault="004818DF">
      <w:r>
        <w:separator/>
      </w:r>
    </w:p>
  </w:footnote>
  <w:footnote w:type="continuationSeparator" w:id="0">
    <w:p w14:paraId="41E9455F" w14:textId="77777777" w:rsidR="004818DF" w:rsidRDefault="004818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1962A" w14:textId="75CFE76D" w:rsidR="00CA32FB" w:rsidRDefault="00A042B6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3EE3809" wp14:editId="6286B43C">
          <wp:simplePos x="0" y="0"/>
          <wp:positionH relativeFrom="column">
            <wp:posOffset>1552575</wp:posOffset>
          </wp:positionH>
          <wp:positionV relativeFrom="paragraph">
            <wp:posOffset>-388883</wp:posOffset>
          </wp:positionV>
          <wp:extent cx="3286819" cy="819807"/>
          <wp:effectExtent l="0" t="0" r="2540" b="5715"/>
          <wp:wrapTopAndBottom/>
          <wp:docPr id="100283768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2837682" name="Picture 10028376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86819" cy="8198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D66298"/>
    <w:multiLevelType w:val="hybridMultilevel"/>
    <w:tmpl w:val="86B2C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294D79"/>
    <w:multiLevelType w:val="hybridMultilevel"/>
    <w:tmpl w:val="ED707F80"/>
    <w:lvl w:ilvl="0" w:tplc="C9DCBB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322B60"/>
    <w:multiLevelType w:val="hybridMultilevel"/>
    <w:tmpl w:val="E0720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091E18"/>
    <w:multiLevelType w:val="hybridMultilevel"/>
    <w:tmpl w:val="696CB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4D5419"/>
    <w:multiLevelType w:val="hybridMultilevel"/>
    <w:tmpl w:val="8D5EB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387729"/>
    <w:multiLevelType w:val="hybridMultilevel"/>
    <w:tmpl w:val="74AEB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F828C8"/>
    <w:multiLevelType w:val="hybridMultilevel"/>
    <w:tmpl w:val="6C824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CE4E83"/>
    <w:multiLevelType w:val="hybridMultilevel"/>
    <w:tmpl w:val="373C8C10"/>
    <w:lvl w:ilvl="0" w:tplc="E6B8B6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C35330"/>
    <w:multiLevelType w:val="hybridMultilevel"/>
    <w:tmpl w:val="75604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BC17A18"/>
    <w:multiLevelType w:val="hybridMultilevel"/>
    <w:tmpl w:val="6F94E344"/>
    <w:lvl w:ilvl="0" w:tplc="B5BC99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8D0399"/>
    <w:multiLevelType w:val="hybridMultilevel"/>
    <w:tmpl w:val="FB581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C456E0"/>
    <w:multiLevelType w:val="hybridMultilevel"/>
    <w:tmpl w:val="312E4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F74CD9"/>
    <w:multiLevelType w:val="hybridMultilevel"/>
    <w:tmpl w:val="BBBE1EF4"/>
    <w:lvl w:ilvl="0" w:tplc="9962C7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0465B3"/>
    <w:multiLevelType w:val="hybridMultilevel"/>
    <w:tmpl w:val="D764B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B00E28"/>
    <w:multiLevelType w:val="hybridMultilevel"/>
    <w:tmpl w:val="37ECE0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71E1F"/>
    <w:multiLevelType w:val="hybridMultilevel"/>
    <w:tmpl w:val="B87C1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6E1852"/>
    <w:multiLevelType w:val="hybridMultilevel"/>
    <w:tmpl w:val="0B24B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B00C3E"/>
    <w:multiLevelType w:val="hybridMultilevel"/>
    <w:tmpl w:val="A01CF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DB6334"/>
    <w:multiLevelType w:val="hybridMultilevel"/>
    <w:tmpl w:val="7E70F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7A7793"/>
    <w:multiLevelType w:val="hybridMultilevel"/>
    <w:tmpl w:val="751C3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500606">
    <w:abstractNumId w:val="9"/>
  </w:num>
  <w:num w:numId="2" w16cid:durableId="1206285364">
    <w:abstractNumId w:val="7"/>
  </w:num>
  <w:num w:numId="3" w16cid:durableId="1467579101">
    <w:abstractNumId w:val="6"/>
  </w:num>
  <w:num w:numId="4" w16cid:durableId="1152671576">
    <w:abstractNumId w:val="5"/>
  </w:num>
  <w:num w:numId="5" w16cid:durableId="2084984033">
    <w:abstractNumId w:val="4"/>
  </w:num>
  <w:num w:numId="6" w16cid:durableId="1066807783">
    <w:abstractNumId w:val="8"/>
  </w:num>
  <w:num w:numId="7" w16cid:durableId="1115364327">
    <w:abstractNumId w:val="3"/>
  </w:num>
  <w:num w:numId="8" w16cid:durableId="147405473">
    <w:abstractNumId w:val="2"/>
  </w:num>
  <w:num w:numId="9" w16cid:durableId="331682680">
    <w:abstractNumId w:val="1"/>
  </w:num>
  <w:num w:numId="10" w16cid:durableId="1840076368">
    <w:abstractNumId w:val="0"/>
  </w:num>
  <w:num w:numId="11" w16cid:durableId="196477706">
    <w:abstractNumId w:val="24"/>
  </w:num>
  <w:num w:numId="12" w16cid:durableId="534464586">
    <w:abstractNumId w:val="22"/>
  </w:num>
  <w:num w:numId="13" w16cid:durableId="807011350">
    <w:abstractNumId w:val="19"/>
  </w:num>
  <w:num w:numId="14" w16cid:durableId="2079935823">
    <w:abstractNumId w:val="11"/>
  </w:num>
  <w:num w:numId="15" w16cid:durableId="93790079">
    <w:abstractNumId w:val="18"/>
  </w:num>
  <w:num w:numId="16" w16cid:durableId="456527797">
    <w:abstractNumId w:val="28"/>
  </w:num>
  <w:num w:numId="17" w16cid:durableId="1389763573">
    <w:abstractNumId w:val="14"/>
  </w:num>
  <w:num w:numId="18" w16cid:durableId="583224832">
    <w:abstractNumId w:val="26"/>
  </w:num>
  <w:num w:numId="19" w16cid:durableId="325667107">
    <w:abstractNumId w:val="16"/>
  </w:num>
  <w:num w:numId="20" w16cid:durableId="494299111">
    <w:abstractNumId w:val="13"/>
  </w:num>
  <w:num w:numId="21" w16cid:durableId="87385948">
    <w:abstractNumId w:val="25"/>
  </w:num>
  <w:num w:numId="22" w16cid:durableId="887497677">
    <w:abstractNumId w:val="20"/>
  </w:num>
  <w:num w:numId="23" w16cid:durableId="762919743">
    <w:abstractNumId w:val="12"/>
  </w:num>
  <w:num w:numId="24" w16cid:durableId="584265253">
    <w:abstractNumId w:val="23"/>
  </w:num>
  <w:num w:numId="25" w16cid:durableId="404304351">
    <w:abstractNumId w:val="29"/>
  </w:num>
  <w:num w:numId="26" w16cid:durableId="1474370233">
    <w:abstractNumId w:val="27"/>
  </w:num>
  <w:num w:numId="27" w16cid:durableId="780147928">
    <w:abstractNumId w:val="10"/>
  </w:num>
  <w:num w:numId="28" w16cid:durableId="689257988">
    <w:abstractNumId w:val="15"/>
  </w:num>
  <w:num w:numId="29" w16cid:durableId="2071885604">
    <w:abstractNumId w:val="17"/>
  </w:num>
  <w:num w:numId="30" w16cid:durableId="199159700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53E669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6ADD"/>
    <w:rsid w:val="00147DB3"/>
    <w:rsid w:val="001518A5"/>
    <w:rsid w:val="00161552"/>
    <w:rsid w:val="00170095"/>
    <w:rsid w:val="00170E4F"/>
    <w:rsid w:val="001743F4"/>
    <w:rsid w:val="00177861"/>
    <w:rsid w:val="00187C33"/>
    <w:rsid w:val="00191C70"/>
    <w:rsid w:val="001936B7"/>
    <w:rsid w:val="00196AB1"/>
    <w:rsid w:val="001C1B9A"/>
    <w:rsid w:val="001C36E1"/>
    <w:rsid w:val="001E2EF3"/>
    <w:rsid w:val="001E3E18"/>
    <w:rsid w:val="00201333"/>
    <w:rsid w:val="00210FA7"/>
    <w:rsid w:val="00216417"/>
    <w:rsid w:val="00225507"/>
    <w:rsid w:val="0026631D"/>
    <w:rsid w:val="002C2F53"/>
    <w:rsid w:val="0033518C"/>
    <w:rsid w:val="003437C2"/>
    <w:rsid w:val="00377186"/>
    <w:rsid w:val="00387EA6"/>
    <w:rsid w:val="003A1C03"/>
    <w:rsid w:val="00414627"/>
    <w:rsid w:val="00425D63"/>
    <w:rsid w:val="00457907"/>
    <w:rsid w:val="004643D8"/>
    <w:rsid w:val="004818DF"/>
    <w:rsid w:val="00497C24"/>
    <w:rsid w:val="004C6153"/>
    <w:rsid w:val="004C7BA5"/>
    <w:rsid w:val="004E7628"/>
    <w:rsid w:val="004F1E83"/>
    <w:rsid w:val="004F48F2"/>
    <w:rsid w:val="005149B1"/>
    <w:rsid w:val="005647F2"/>
    <w:rsid w:val="005662D1"/>
    <w:rsid w:val="005711D6"/>
    <w:rsid w:val="00573A09"/>
    <w:rsid w:val="00586C7C"/>
    <w:rsid w:val="005A4526"/>
    <w:rsid w:val="005C1B16"/>
    <w:rsid w:val="005C65C5"/>
    <w:rsid w:val="005E53D0"/>
    <w:rsid w:val="006002EB"/>
    <w:rsid w:val="006128EF"/>
    <w:rsid w:val="006264B4"/>
    <w:rsid w:val="00643033"/>
    <w:rsid w:val="00644C37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51E8A"/>
    <w:rsid w:val="007869F8"/>
    <w:rsid w:val="007C2C59"/>
    <w:rsid w:val="00801F23"/>
    <w:rsid w:val="00837632"/>
    <w:rsid w:val="0085640F"/>
    <w:rsid w:val="008567AA"/>
    <w:rsid w:val="00882700"/>
    <w:rsid w:val="00892712"/>
    <w:rsid w:val="008A680A"/>
    <w:rsid w:val="008B0BB0"/>
    <w:rsid w:val="008E6C4B"/>
    <w:rsid w:val="008F18C0"/>
    <w:rsid w:val="00907648"/>
    <w:rsid w:val="00912759"/>
    <w:rsid w:val="00922474"/>
    <w:rsid w:val="00930FDE"/>
    <w:rsid w:val="00975250"/>
    <w:rsid w:val="00984C93"/>
    <w:rsid w:val="00987CE1"/>
    <w:rsid w:val="0099405C"/>
    <w:rsid w:val="009C600F"/>
    <w:rsid w:val="009D3723"/>
    <w:rsid w:val="009E04F2"/>
    <w:rsid w:val="00A03B7B"/>
    <w:rsid w:val="00A042B6"/>
    <w:rsid w:val="00A068B1"/>
    <w:rsid w:val="00A1384B"/>
    <w:rsid w:val="00A153DA"/>
    <w:rsid w:val="00A200C9"/>
    <w:rsid w:val="00A250D5"/>
    <w:rsid w:val="00A32F56"/>
    <w:rsid w:val="00A35A46"/>
    <w:rsid w:val="00A36028"/>
    <w:rsid w:val="00A417D4"/>
    <w:rsid w:val="00A70DEA"/>
    <w:rsid w:val="00A91424"/>
    <w:rsid w:val="00AA2C77"/>
    <w:rsid w:val="00AB591A"/>
    <w:rsid w:val="00AC3FB9"/>
    <w:rsid w:val="00AC702A"/>
    <w:rsid w:val="00AD029C"/>
    <w:rsid w:val="00AD226F"/>
    <w:rsid w:val="00AD6CC2"/>
    <w:rsid w:val="00B13A52"/>
    <w:rsid w:val="00B24CF4"/>
    <w:rsid w:val="00B26993"/>
    <w:rsid w:val="00B335AD"/>
    <w:rsid w:val="00B4570C"/>
    <w:rsid w:val="00B5208C"/>
    <w:rsid w:val="00B74876"/>
    <w:rsid w:val="00B76C6E"/>
    <w:rsid w:val="00BB5391"/>
    <w:rsid w:val="00BB7C2B"/>
    <w:rsid w:val="00BC1664"/>
    <w:rsid w:val="00BC2546"/>
    <w:rsid w:val="00BD5BF3"/>
    <w:rsid w:val="00BE41C2"/>
    <w:rsid w:val="00BF5E3B"/>
    <w:rsid w:val="00C05085"/>
    <w:rsid w:val="00C1593D"/>
    <w:rsid w:val="00C169C2"/>
    <w:rsid w:val="00C56C7E"/>
    <w:rsid w:val="00C57024"/>
    <w:rsid w:val="00C776A4"/>
    <w:rsid w:val="00CA2C6C"/>
    <w:rsid w:val="00CA32FB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DE4E2C"/>
    <w:rsid w:val="00E64C21"/>
    <w:rsid w:val="00EB5D38"/>
    <w:rsid w:val="00EC24C6"/>
    <w:rsid w:val="00ED07E0"/>
    <w:rsid w:val="00EF2933"/>
    <w:rsid w:val="00F05146"/>
    <w:rsid w:val="00F1115D"/>
    <w:rsid w:val="00F3513C"/>
    <w:rsid w:val="00F465C5"/>
    <w:rsid w:val="00F50097"/>
    <w:rsid w:val="00F5180D"/>
    <w:rsid w:val="00F51B21"/>
    <w:rsid w:val="00F51D87"/>
    <w:rsid w:val="00F8455C"/>
    <w:rsid w:val="00F973D9"/>
    <w:rsid w:val="00FE1651"/>
    <w:rsid w:val="01332C3D"/>
    <w:rsid w:val="01343A7F"/>
    <w:rsid w:val="01931DB8"/>
    <w:rsid w:val="01BF35E0"/>
    <w:rsid w:val="02B84321"/>
    <w:rsid w:val="02E26315"/>
    <w:rsid w:val="033159F7"/>
    <w:rsid w:val="04025BED"/>
    <w:rsid w:val="04B1358E"/>
    <w:rsid w:val="04D02A10"/>
    <w:rsid w:val="052D4B75"/>
    <w:rsid w:val="066B22EB"/>
    <w:rsid w:val="07686B6F"/>
    <w:rsid w:val="08BB1DBA"/>
    <w:rsid w:val="0A1B75B7"/>
    <w:rsid w:val="0AD21E28"/>
    <w:rsid w:val="0B990D12"/>
    <w:rsid w:val="0C2D30DA"/>
    <w:rsid w:val="0D654235"/>
    <w:rsid w:val="0D9A0C44"/>
    <w:rsid w:val="0ECB7C45"/>
    <w:rsid w:val="0ED26512"/>
    <w:rsid w:val="1084784A"/>
    <w:rsid w:val="1087752D"/>
    <w:rsid w:val="10E326D9"/>
    <w:rsid w:val="116A0748"/>
    <w:rsid w:val="126239DA"/>
    <w:rsid w:val="129A4C28"/>
    <w:rsid w:val="12E13B1A"/>
    <w:rsid w:val="131109C2"/>
    <w:rsid w:val="13577569"/>
    <w:rsid w:val="135D2E40"/>
    <w:rsid w:val="143771ED"/>
    <w:rsid w:val="148E2AB6"/>
    <w:rsid w:val="14C63235"/>
    <w:rsid w:val="15CA5B4B"/>
    <w:rsid w:val="16ED0036"/>
    <w:rsid w:val="187F3B68"/>
    <w:rsid w:val="18B772D5"/>
    <w:rsid w:val="19315BF2"/>
    <w:rsid w:val="198E5CD8"/>
    <w:rsid w:val="19CA0493"/>
    <w:rsid w:val="19DE2475"/>
    <w:rsid w:val="19E56C2A"/>
    <w:rsid w:val="1A177FD7"/>
    <w:rsid w:val="1A8E78C8"/>
    <w:rsid w:val="1AE923ED"/>
    <w:rsid w:val="1AEE0311"/>
    <w:rsid w:val="1BFE66F0"/>
    <w:rsid w:val="1C9C2643"/>
    <w:rsid w:val="1D002879"/>
    <w:rsid w:val="1E6C3F37"/>
    <w:rsid w:val="1E972EFC"/>
    <w:rsid w:val="1EBF14A2"/>
    <w:rsid w:val="1ED50FA6"/>
    <w:rsid w:val="1EEA3FB5"/>
    <w:rsid w:val="1F365DEF"/>
    <w:rsid w:val="1F9906FB"/>
    <w:rsid w:val="1FB82425"/>
    <w:rsid w:val="206A0E38"/>
    <w:rsid w:val="2116094D"/>
    <w:rsid w:val="2117229D"/>
    <w:rsid w:val="21F77AA4"/>
    <w:rsid w:val="222727A7"/>
    <w:rsid w:val="22E631D2"/>
    <w:rsid w:val="23BE3486"/>
    <w:rsid w:val="23F2091A"/>
    <w:rsid w:val="24B46739"/>
    <w:rsid w:val="24CC2DD7"/>
    <w:rsid w:val="25182B0C"/>
    <w:rsid w:val="258F26F4"/>
    <w:rsid w:val="259A51C2"/>
    <w:rsid w:val="259F2E44"/>
    <w:rsid w:val="25A634D3"/>
    <w:rsid w:val="26AB75C6"/>
    <w:rsid w:val="26C06B34"/>
    <w:rsid w:val="2728324D"/>
    <w:rsid w:val="27D01156"/>
    <w:rsid w:val="29223789"/>
    <w:rsid w:val="297363F1"/>
    <w:rsid w:val="29D70599"/>
    <w:rsid w:val="29F348CD"/>
    <w:rsid w:val="2AF62F52"/>
    <w:rsid w:val="2B3958EB"/>
    <w:rsid w:val="2B6660AB"/>
    <w:rsid w:val="2C31056E"/>
    <w:rsid w:val="2CCB09C2"/>
    <w:rsid w:val="2D233DAE"/>
    <w:rsid w:val="2E1A6430"/>
    <w:rsid w:val="2E254120"/>
    <w:rsid w:val="2E67640F"/>
    <w:rsid w:val="2EA84C12"/>
    <w:rsid w:val="2EC60A4A"/>
    <w:rsid w:val="2EF537CE"/>
    <w:rsid w:val="2F33138C"/>
    <w:rsid w:val="2FF72146"/>
    <w:rsid w:val="30367D92"/>
    <w:rsid w:val="314B5B46"/>
    <w:rsid w:val="319544E8"/>
    <w:rsid w:val="32A0405F"/>
    <w:rsid w:val="32D30E25"/>
    <w:rsid w:val="33774058"/>
    <w:rsid w:val="337D1236"/>
    <w:rsid w:val="33C83BA8"/>
    <w:rsid w:val="33E276B6"/>
    <w:rsid w:val="341F6035"/>
    <w:rsid w:val="348B6ED3"/>
    <w:rsid w:val="349E5257"/>
    <w:rsid w:val="34E13AF4"/>
    <w:rsid w:val="3505525C"/>
    <w:rsid w:val="364221DA"/>
    <w:rsid w:val="364B4A2B"/>
    <w:rsid w:val="367C093A"/>
    <w:rsid w:val="3698148D"/>
    <w:rsid w:val="38DD08FE"/>
    <w:rsid w:val="38FD1AFF"/>
    <w:rsid w:val="391223B0"/>
    <w:rsid w:val="39176DE8"/>
    <w:rsid w:val="39B369AA"/>
    <w:rsid w:val="39F6007E"/>
    <w:rsid w:val="3A21256E"/>
    <w:rsid w:val="3AAC5463"/>
    <w:rsid w:val="3ABC194A"/>
    <w:rsid w:val="3ACA050B"/>
    <w:rsid w:val="3AE0789A"/>
    <w:rsid w:val="3B317A26"/>
    <w:rsid w:val="3B75305A"/>
    <w:rsid w:val="3BE41159"/>
    <w:rsid w:val="3C034104"/>
    <w:rsid w:val="3CAD5647"/>
    <w:rsid w:val="3D0D152A"/>
    <w:rsid w:val="3D68358F"/>
    <w:rsid w:val="3E5F1F38"/>
    <w:rsid w:val="3E8D3D29"/>
    <w:rsid w:val="3F092BBC"/>
    <w:rsid w:val="3F2D6A70"/>
    <w:rsid w:val="3F9C73DD"/>
    <w:rsid w:val="3FAE09D4"/>
    <w:rsid w:val="41160629"/>
    <w:rsid w:val="41EA0DF0"/>
    <w:rsid w:val="42230D3D"/>
    <w:rsid w:val="43305354"/>
    <w:rsid w:val="43487623"/>
    <w:rsid w:val="437704CD"/>
    <w:rsid w:val="43BD3B12"/>
    <w:rsid w:val="443A58B8"/>
    <w:rsid w:val="44670B79"/>
    <w:rsid w:val="44E01946"/>
    <w:rsid w:val="454676EB"/>
    <w:rsid w:val="45C837E6"/>
    <w:rsid w:val="45F0690E"/>
    <w:rsid w:val="45F557DB"/>
    <w:rsid w:val="46230B7C"/>
    <w:rsid w:val="46BE7B40"/>
    <w:rsid w:val="47573E46"/>
    <w:rsid w:val="476D20B2"/>
    <w:rsid w:val="47CC7783"/>
    <w:rsid w:val="48B829AB"/>
    <w:rsid w:val="48ED6219"/>
    <w:rsid w:val="48EE3617"/>
    <w:rsid w:val="4924274A"/>
    <w:rsid w:val="49257D65"/>
    <w:rsid w:val="49583186"/>
    <w:rsid w:val="496D230A"/>
    <w:rsid w:val="49E57585"/>
    <w:rsid w:val="4A2D6896"/>
    <w:rsid w:val="4ABD162D"/>
    <w:rsid w:val="4B5716CA"/>
    <w:rsid w:val="4B9D1F13"/>
    <w:rsid w:val="4C465518"/>
    <w:rsid w:val="4C831D18"/>
    <w:rsid w:val="4C8356D9"/>
    <w:rsid w:val="4CA77E00"/>
    <w:rsid w:val="4D42685E"/>
    <w:rsid w:val="4DA85CCE"/>
    <w:rsid w:val="4DDF3E76"/>
    <w:rsid w:val="4EA628BA"/>
    <w:rsid w:val="4EB255E9"/>
    <w:rsid w:val="4EB578C5"/>
    <w:rsid w:val="4FD822EC"/>
    <w:rsid w:val="4FE92D8A"/>
    <w:rsid w:val="500D1AB0"/>
    <w:rsid w:val="50881E45"/>
    <w:rsid w:val="509041A2"/>
    <w:rsid w:val="51114097"/>
    <w:rsid w:val="511509CB"/>
    <w:rsid w:val="527D2EE9"/>
    <w:rsid w:val="527D4BFC"/>
    <w:rsid w:val="52993FA0"/>
    <w:rsid w:val="52C63844"/>
    <w:rsid w:val="545C266C"/>
    <w:rsid w:val="54742569"/>
    <w:rsid w:val="54784C22"/>
    <w:rsid w:val="549F20BD"/>
    <w:rsid w:val="54CD3C6B"/>
    <w:rsid w:val="54F613CB"/>
    <w:rsid w:val="550B033E"/>
    <w:rsid w:val="55575D84"/>
    <w:rsid w:val="557A4D39"/>
    <w:rsid w:val="5623046F"/>
    <w:rsid w:val="57A57DAA"/>
    <w:rsid w:val="57AF0E5C"/>
    <w:rsid w:val="58036556"/>
    <w:rsid w:val="584C2108"/>
    <w:rsid w:val="589E6E07"/>
    <w:rsid w:val="58E70023"/>
    <w:rsid w:val="598B3BD7"/>
    <w:rsid w:val="59F760A3"/>
    <w:rsid w:val="5A2309DB"/>
    <w:rsid w:val="5A233363"/>
    <w:rsid w:val="5A653030"/>
    <w:rsid w:val="5AB37B5F"/>
    <w:rsid w:val="5AC870D3"/>
    <w:rsid w:val="5B615ECA"/>
    <w:rsid w:val="5B9607DF"/>
    <w:rsid w:val="5C3A547E"/>
    <w:rsid w:val="5D6B2B94"/>
    <w:rsid w:val="5DA4554F"/>
    <w:rsid w:val="5DEB784E"/>
    <w:rsid w:val="5F037E6E"/>
    <w:rsid w:val="5F163B6C"/>
    <w:rsid w:val="5F6C37D8"/>
    <w:rsid w:val="5FDA53C1"/>
    <w:rsid w:val="600D6E6E"/>
    <w:rsid w:val="60594199"/>
    <w:rsid w:val="60776754"/>
    <w:rsid w:val="618D01A3"/>
    <w:rsid w:val="61A35BC4"/>
    <w:rsid w:val="61EA24F2"/>
    <w:rsid w:val="62014FD1"/>
    <w:rsid w:val="625B180A"/>
    <w:rsid w:val="62FA5334"/>
    <w:rsid w:val="63003DCE"/>
    <w:rsid w:val="63D27842"/>
    <w:rsid w:val="641A5787"/>
    <w:rsid w:val="64983C98"/>
    <w:rsid w:val="64A72D12"/>
    <w:rsid w:val="64B74BA4"/>
    <w:rsid w:val="64CE3D3A"/>
    <w:rsid w:val="64E738E4"/>
    <w:rsid w:val="64FE413D"/>
    <w:rsid w:val="653E6691"/>
    <w:rsid w:val="65B54A6B"/>
    <w:rsid w:val="662E3ED5"/>
    <w:rsid w:val="664F7E68"/>
    <w:rsid w:val="66BC082E"/>
    <w:rsid w:val="66CB4B3F"/>
    <w:rsid w:val="67AC2BC3"/>
    <w:rsid w:val="681D46FB"/>
    <w:rsid w:val="68694610"/>
    <w:rsid w:val="690C77C6"/>
    <w:rsid w:val="69561038"/>
    <w:rsid w:val="6A502E5C"/>
    <w:rsid w:val="6A8D425E"/>
    <w:rsid w:val="6AB26DFA"/>
    <w:rsid w:val="6AB461D4"/>
    <w:rsid w:val="6AFE6FAA"/>
    <w:rsid w:val="6BAD687B"/>
    <w:rsid w:val="6BF461AD"/>
    <w:rsid w:val="6C2D2F7C"/>
    <w:rsid w:val="6CDD086B"/>
    <w:rsid w:val="6E184077"/>
    <w:rsid w:val="6E2860C8"/>
    <w:rsid w:val="6E985482"/>
    <w:rsid w:val="6F1104C5"/>
    <w:rsid w:val="6F143F3F"/>
    <w:rsid w:val="701A42F9"/>
    <w:rsid w:val="70D17681"/>
    <w:rsid w:val="7238577F"/>
    <w:rsid w:val="72416B1C"/>
    <w:rsid w:val="73ED2599"/>
    <w:rsid w:val="73FD6130"/>
    <w:rsid w:val="7453086C"/>
    <w:rsid w:val="7500157D"/>
    <w:rsid w:val="756F345B"/>
    <w:rsid w:val="75E83CBD"/>
    <w:rsid w:val="76213440"/>
    <w:rsid w:val="77C47A90"/>
    <w:rsid w:val="77CD570B"/>
    <w:rsid w:val="78491B75"/>
    <w:rsid w:val="796A6798"/>
    <w:rsid w:val="799E6DA5"/>
    <w:rsid w:val="79C008CD"/>
    <w:rsid w:val="79CA4A60"/>
    <w:rsid w:val="79D15FC7"/>
    <w:rsid w:val="7BE6020D"/>
    <w:rsid w:val="7BF51FE4"/>
    <w:rsid w:val="7C014142"/>
    <w:rsid w:val="7C2808A1"/>
    <w:rsid w:val="7C2B61E6"/>
    <w:rsid w:val="7D0B1159"/>
    <w:rsid w:val="7D0E5A5A"/>
    <w:rsid w:val="7D293A82"/>
    <w:rsid w:val="7DC943C4"/>
    <w:rsid w:val="7E1443D7"/>
    <w:rsid w:val="7E3254E4"/>
    <w:rsid w:val="7E5A5758"/>
    <w:rsid w:val="7F1A7D54"/>
    <w:rsid w:val="7F59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18C7883"/>
  <w15:docId w15:val="{60E07BE9-20C9-47A1-BA1D-7AB19F59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index heading" w:qFormat="0"/>
    <w:lsdException w:name="caption" w:semiHidden="1" w:unhideWhenUsed="1"/>
    <w:lsdException w:name="envelope address" w:qFormat="0"/>
    <w:lsdException w:name="macro" w:qFormat="0"/>
    <w:lsdException w:name="List Number" w:qFormat="0"/>
    <w:lsdException w:name="List 2" w:qFormat="0"/>
    <w:lsdException w:name="List 3" w:qFormat="0"/>
    <w:lsdException w:name="List Bullet 5" w:qFormat="0"/>
    <w:lsdException w:name="Default Paragraph Font" w:semiHidden="1"/>
    <w:lsdException w:name="Body Text" w:qFormat="0"/>
    <w:lsdException w:name="Body Text Indent" w:qFormat="0"/>
    <w:lsdException w:name="List Continue 5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Cite" w:qFormat="0"/>
    <w:lsdException w:name="HTML Keyboard" w:qFormat="0"/>
    <w:lsdException w:name="HTML Typewriter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82</Pages>
  <Words>1623</Words>
  <Characters>9255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shekh</dc:creator>
  <cp:lastModifiedBy>@javokhirsielts</cp:lastModifiedBy>
  <cp:revision>37</cp:revision>
  <dcterms:created xsi:type="dcterms:W3CDTF">2024-02-05T18:21:00Z</dcterms:created>
  <dcterms:modified xsi:type="dcterms:W3CDTF">2025-09-14T19:46:00Z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1C3F2D249FE64E3287C82955ED8528EB_11</vt:lpwstr>
  </property>
</Properties>
</file>