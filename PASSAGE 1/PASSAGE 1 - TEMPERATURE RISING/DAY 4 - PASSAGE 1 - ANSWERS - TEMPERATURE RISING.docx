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DAY 4 - PASSAGE 1 - TEMPERATURE RISING</w:t>
      </w:r>
    </w:p>
    <w:p/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1. TRUE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2. TRUE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3. NOT GIVEN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4. NOT GIVEN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5. DRIVING INDUSTRY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6. COLOURLESS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7. TWO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8. POLAR BEARS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9. F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10. A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11. D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12. G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13. B</w:t>
      </w:r>
      <w:bookmarkStart w:id="0" w:name="_GoBack"/>
      <w:bookmarkEnd w:id="0"/>
    </w:p>
    <w:sectPr>
      <w:headerReference r:id="rId3" w:type="default"/>
      <w:type w:val="continuous"/>
      <w:pgSz w:w="12240" w:h="15840"/>
      <w:pgMar w:top="1083" w:right="740" w:bottom="278" w:left="1240" w:header="567" w:footer="0" w:gutter="0"/>
      <w:pgNumType w:start="1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0"/>
      <w:jc w:val="center"/>
      <w:rPr>
        <w:rFonts w:hint="default"/>
        <w:lang w:val="en-US"/>
      </w:rPr>
    </w:pPr>
    <w:r>
      <w:rPr>
        <w:rFonts w:hint="default"/>
        <w:lang w:val="en-US"/>
      </w:rPr>
      <w:drawing>
        <wp:inline distT="0" distB="0" distL="114300" distR="114300">
          <wp:extent cx="1423670" cy="439420"/>
          <wp:effectExtent l="0" t="0" r="5080" b="17780"/>
          <wp:docPr id="1" name="Picture 1" descr="Asset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sset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3670" cy="439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2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948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294854"/>
    <w:rsid w:val="148E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2024-01-27T18:42:00Z</dcterms:created>
  <dc:creator>shekh</dc:creator>
  <cp:lastModifiedBy>google1564934712</cp:lastModifiedBy>
  <dcterms:modified xsi:type="dcterms:W3CDTF">2024-01-27T18:45:30Z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246D73BE872F402D958E6E32518F9BEB_11</vt:lpwstr>
  </property>
</Properties>
</file>